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997D" w14:textId="77777777" w:rsidR="003B7E67" w:rsidRPr="00D26EB2" w:rsidRDefault="00AA45B8" w:rsidP="003B7E67">
      <w:pPr>
        <w:pStyle w:val="Informaesdareunio"/>
      </w:pPr>
      <w:r w:rsidRPr="00D26EB2">
        <w:rPr>
          <w:noProof/>
          <w:lang w:bidi="pt-BR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119D7D97" wp14:editId="67307F4A">
                <wp:simplePos x="0" y="0"/>
                <wp:positionH relativeFrom="column">
                  <wp:posOffset>-914400</wp:posOffset>
                </wp:positionH>
                <wp:positionV relativeFrom="page">
                  <wp:posOffset>0</wp:posOffset>
                </wp:positionV>
                <wp:extent cx="7772400" cy="10806430"/>
                <wp:effectExtent l="0" t="0" r="0" b="0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806430"/>
                          <a:chOff x="144780" y="0"/>
                          <a:chExt cx="7772400" cy="10805254"/>
                        </a:xfrm>
                      </wpg:grpSpPr>
                      <wps:wsp>
                        <wps:cNvPr id="1" name="Retângulo 1"/>
                        <wps:cNvSpPr/>
                        <wps:spPr>
                          <a:xfrm>
                            <a:off x="144780" y="0"/>
                            <a:ext cx="7772400" cy="1073339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tângulo 3"/>
                        <wps:cNvSpPr/>
                        <wps:spPr>
                          <a:xfrm>
                            <a:off x="144780" y="7895366"/>
                            <a:ext cx="7772400" cy="2909888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ector Reto 4"/>
                        <wps:cNvCnPr/>
                        <wps:spPr>
                          <a:xfrm>
                            <a:off x="144780" y="2870146"/>
                            <a:ext cx="43985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CB9CD9" id="Grupo 2" o:spid="_x0000_s1026" alt="&quot;&quot;" style="position:absolute;margin-left:-1in;margin-top:0;width:612pt;height:850.9pt;z-index:-251653120;mso-position-vertical-relative:page;mso-width-relative:margin;mso-height-relative:margin" coordorigin="1447" coordsize="77724,10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">
                <v:rect id="Retângulo 1" o:spid="_x0000_s1027" style="position:absolute;left:1447;width:77724;height:107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" fillcolor="#ecf2da [665]" stroked="f" strokeweight="1pt"/>
                <v:rect id="Retângulo 3" o:spid="_x0000_s1028" style="position:absolute;left:1447;top:78953;width:77724;height:29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" fillcolor="#dae6b6 [1305]" stroked="f" strokeweight="1pt"/>
                <v:line id="Conector Reto 4" o:spid="_x0000_s1029" style="position:absolute;visibility:visible;mso-wrap-style:square" from="1447,28701" to="45433,28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" strokecolor="#7d9532 [2409]" strokeweight="1.5pt">
                  <v:stroke joinstyle="miter"/>
                </v:line>
                <w10:wrap anchory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da tabela do cabeçalho"/>
      </w:tblPr>
      <w:tblGrid>
        <w:gridCol w:w="5670"/>
        <w:gridCol w:w="1480"/>
        <w:gridCol w:w="1876"/>
      </w:tblGrid>
      <w:tr w:rsidR="00DE75C1" w:rsidRPr="00D26EB2" w14:paraId="62025859" w14:textId="77777777" w:rsidTr="00D26EB2">
        <w:trPr>
          <w:trHeight w:val="180"/>
        </w:trPr>
        <w:tc>
          <w:tcPr>
            <w:tcW w:w="3141" w:type="pct"/>
            <w:vMerge w:val="restart"/>
          </w:tcPr>
          <w:p w14:paraId="582B2E98" w14:textId="31BC94D3" w:rsidR="007464DE" w:rsidRPr="00D26EB2" w:rsidRDefault="001F2165" w:rsidP="00AA45B8">
            <w:pPr>
              <w:pStyle w:val="Ttulo1"/>
            </w:pPr>
            <w:r>
              <w:t xml:space="preserve">1ª </w:t>
            </w:r>
            <w:r w:rsidR="00DF47B4">
              <w:t>aTA DE REUNIAO DO GRUPO 1</w:t>
            </w:r>
          </w:p>
          <w:p w14:paraId="0BA7636D" w14:textId="77777777" w:rsidR="007464DE" w:rsidRPr="00D26EB2" w:rsidRDefault="007464DE" w:rsidP="007464DE">
            <w:pPr>
              <w:pStyle w:val="Informaesdareunio"/>
              <w:rPr>
                <w:color w:val="auto"/>
              </w:rPr>
            </w:pPr>
          </w:p>
        </w:tc>
        <w:tc>
          <w:tcPr>
            <w:tcW w:w="820" w:type="pct"/>
          </w:tcPr>
          <w:p w14:paraId="2F9DF6C9" w14:textId="77777777" w:rsidR="007464DE" w:rsidRPr="00D26EB2" w:rsidRDefault="007464DE" w:rsidP="007464DE">
            <w:pPr>
              <w:pStyle w:val="Informaesdareunio"/>
              <w:rPr>
                <w:color w:val="auto"/>
              </w:rPr>
            </w:pPr>
          </w:p>
        </w:tc>
        <w:tc>
          <w:tcPr>
            <w:tcW w:w="1039" w:type="pct"/>
          </w:tcPr>
          <w:p w14:paraId="5A113A9C" w14:textId="77777777" w:rsidR="007464DE" w:rsidRPr="00D26EB2" w:rsidRDefault="007464DE" w:rsidP="007464DE">
            <w:pPr>
              <w:pStyle w:val="Informaesdareunio"/>
              <w:rPr>
                <w:color w:val="auto"/>
              </w:rPr>
            </w:pPr>
          </w:p>
        </w:tc>
      </w:tr>
      <w:tr w:rsidR="007464DE" w:rsidRPr="00D26EB2" w14:paraId="422266F3" w14:textId="77777777" w:rsidTr="00D26EB2">
        <w:trPr>
          <w:trHeight w:val="270"/>
        </w:trPr>
        <w:tc>
          <w:tcPr>
            <w:tcW w:w="3141" w:type="pct"/>
            <w:vMerge/>
          </w:tcPr>
          <w:p w14:paraId="0F043AD5" w14:textId="77777777" w:rsidR="007464DE" w:rsidRPr="00D26EB2" w:rsidRDefault="007464DE" w:rsidP="007464DE">
            <w:pPr>
              <w:pStyle w:val="Ttulo1"/>
            </w:pPr>
          </w:p>
        </w:tc>
        <w:tc>
          <w:tcPr>
            <w:tcW w:w="820" w:type="pct"/>
            <w:shd w:val="clear" w:color="auto" w:fill="auto"/>
          </w:tcPr>
          <w:p w14:paraId="3051B175" w14:textId="77777777" w:rsidR="007464DE" w:rsidRPr="00D26EB2" w:rsidRDefault="00CD5068" w:rsidP="002C0E4D">
            <w:pPr>
              <w:pStyle w:val="InformaesdaReunioemNegrito"/>
            </w:pPr>
            <w:sdt>
              <w:sdtPr>
                <w:id w:val="-860439864"/>
                <w:placeholder>
                  <w:docPart w:val="9BD41BB9FAEC4D16BB09934236C73694"/>
                </w:placeholder>
                <w:temporary/>
                <w:showingPlcHdr/>
                <w15:appearance w15:val="hidden"/>
              </w:sdtPr>
              <w:sdtEndPr/>
              <w:sdtContent>
                <w:r w:rsidR="007464DE" w:rsidRPr="00D26EB2">
                  <w:rPr>
                    <w:lang w:bidi="pt-BR"/>
                  </w:rPr>
                  <w:t>Local:</w:t>
                </w:r>
              </w:sdtContent>
            </w:sdt>
          </w:p>
        </w:tc>
        <w:tc>
          <w:tcPr>
            <w:tcW w:w="1039" w:type="pct"/>
            <w:shd w:val="clear" w:color="auto" w:fill="auto"/>
          </w:tcPr>
          <w:p w14:paraId="49119232" w14:textId="7F829DDA" w:rsidR="007464DE" w:rsidRPr="00D26EB2" w:rsidRDefault="00CD5068" w:rsidP="00AA45B8">
            <w:pPr>
              <w:pStyle w:val="Informaesdareunio"/>
            </w:pPr>
            <w:sdt>
              <w:sdtPr>
                <w:id w:val="-889728716"/>
                <w:placeholder>
                  <w:docPart w:val="DD95E36A23C14748AEE6993A421DA12F"/>
                </w:placeholder>
                <w15:appearance w15:val="hidden"/>
              </w:sdtPr>
              <w:sdtEndPr/>
              <w:sdtContent>
                <w:r w:rsidR="00DF47B4">
                  <w:t>Sala S6</w:t>
                </w:r>
              </w:sdtContent>
            </w:sdt>
            <w:r w:rsidR="00AA45B8" w:rsidRPr="00D26EB2">
              <w:rPr>
                <w:lang w:bidi="pt-BR"/>
              </w:rPr>
              <w:t xml:space="preserve"> </w:t>
            </w:r>
          </w:p>
        </w:tc>
      </w:tr>
      <w:tr w:rsidR="007464DE" w:rsidRPr="00D26EB2" w14:paraId="01EC3EDF" w14:textId="77777777" w:rsidTr="00D26EB2">
        <w:trPr>
          <w:trHeight w:val="360"/>
        </w:trPr>
        <w:tc>
          <w:tcPr>
            <w:tcW w:w="3141" w:type="pct"/>
            <w:vMerge/>
          </w:tcPr>
          <w:p w14:paraId="3CD44980" w14:textId="77777777" w:rsidR="007464DE" w:rsidRPr="00D26EB2" w:rsidRDefault="007464DE" w:rsidP="007464DE">
            <w:pPr>
              <w:pStyle w:val="Informaesdareunio"/>
            </w:pPr>
          </w:p>
        </w:tc>
        <w:tc>
          <w:tcPr>
            <w:tcW w:w="820" w:type="pct"/>
            <w:shd w:val="clear" w:color="auto" w:fill="auto"/>
          </w:tcPr>
          <w:p w14:paraId="37148972" w14:textId="77777777" w:rsidR="007464DE" w:rsidRPr="00D26EB2" w:rsidRDefault="00CD5068" w:rsidP="002C0E4D">
            <w:pPr>
              <w:pStyle w:val="InformaesdaReunioemNegrito"/>
            </w:pPr>
            <w:sdt>
              <w:sdtPr>
                <w:id w:val="493453970"/>
                <w:placeholder>
                  <w:docPart w:val="D09ACA9A5D264D5A87DFBD1EAA4CFA4E"/>
                </w:placeholder>
                <w:temporary/>
                <w:showingPlcHdr/>
                <w15:appearance w15:val="hidden"/>
              </w:sdtPr>
              <w:sdtEndPr/>
              <w:sdtContent>
                <w:r w:rsidR="007464DE" w:rsidRPr="00D26EB2">
                  <w:rPr>
                    <w:lang w:bidi="pt-BR"/>
                  </w:rPr>
                  <w:t>Data:</w:t>
                </w:r>
              </w:sdtContent>
            </w:sdt>
          </w:p>
        </w:tc>
        <w:tc>
          <w:tcPr>
            <w:tcW w:w="1039" w:type="pct"/>
            <w:shd w:val="clear" w:color="auto" w:fill="auto"/>
          </w:tcPr>
          <w:p w14:paraId="29E99B01" w14:textId="7A45CB51" w:rsidR="007464DE" w:rsidRPr="00D26EB2" w:rsidRDefault="00CD5068" w:rsidP="00AA45B8">
            <w:pPr>
              <w:pStyle w:val="Informaesdareunio"/>
            </w:pPr>
            <w:sdt>
              <w:sdtPr>
                <w:id w:val="-1600629274"/>
                <w:placeholder>
                  <w:docPart w:val="0AC37E6E339B4DB1A30A49A2446560CA"/>
                </w:placeholder>
                <w15:appearance w15:val="hidden"/>
              </w:sdtPr>
              <w:sdtEndPr/>
              <w:sdtContent>
                <w:r w:rsidR="00DF47B4">
                  <w:t>17/04/2024</w:t>
                </w:r>
              </w:sdtContent>
            </w:sdt>
            <w:r w:rsidR="00AA45B8" w:rsidRPr="00D26EB2">
              <w:rPr>
                <w:lang w:bidi="pt-BR"/>
              </w:rPr>
              <w:t xml:space="preserve"> </w:t>
            </w:r>
          </w:p>
        </w:tc>
      </w:tr>
      <w:tr w:rsidR="007464DE" w:rsidRPr="00D26EB2" w14:paraId="0519F603" w14:textId="77777777" w:rsidTr="00D26EB2">
        <w:trPr>
          <w:trHeight w:val="360"/>
        </w:trPr>
        <w:tc>
          <w:tcPr>
            <w:tcW w:w="3141" w:type="pct"/>
            <w:vMerge/>
          </w:tcPr>
          <w:p w14:paraId="5F34ABC1" w14:textId="77777777" w:rsidR="007464DE" w:rsidRPr="00D26EB2" w:rsidRDefault="007464DE" w:rsidP="007464DE">
            <w:pPr>
              <w:pStyle w:val="Informaesdareunio"/>
            </w:pPr>
          </w:p>
        </w:tc>
        <w:tc>
          <w:tcPr>
            <w:tcW w:w="820" w:type="pct"/>
            <w:shd w:val="clear" w:color="auto" w:fill="auto"/>
          </w:tcPr>
          <w:p w14:paraId="02ADF48B" w14:textId="77777777" w:rsidR="007464DE" w:rsidRPr="00D26EB2" w:rsidRDefault="00CD5068" w:rsidP="002C0E4D">
            <w:pPr>
              <w:pStyle w:val="InformaesdaReunioemNegrito"/>
            </w:pPr>
            <w:sdt>
              <w:sdtPr>
                <w:id w:val="784001095"/>
                <w:placeholder>
                  <w:docPart w:val="63CE8DFC786C425AA06C58D478D57AB3"/>
                </w:placeholder>
                <w:temporary/>
                <w:showingPlcHdr/>
                <w15:appearance w15:val="hidden"/>
              </w:sdtPr>
              <w:sdtEndPr/>
              <w:sdtContent>
                <w:r w:rsidR="007464DE" w:rsidRPr="00D26EB2">
                  <w:rPr>
                    <w:lang w:bidi="pt-BR"/>
                  </w:rPr>
                  <w:t>Hora:</w:t>
                </w:r>
              </w:sdtContent>
            </w:sdt>
          </w:p>
        </w:tc>
        <w:tc>
          <w:tcPr>
            <w:tcW w:w="1039" w:type="pct"/>
            <w:shd w:val="clear" w:color="auto" w:fill="auto"/>
          </w:tcPr>
          <w:p w14:paraId="668B326A" w14:textId="017EBC70" w:rsidR="007464DE" w:rsidRPr="00D26EB2" w:rsidRDefault="00DF47B4" w:rsidP="00AA45B8">
            <w:pPr>
              <w:pStyle w:val="Informaesdareunio"/>
            </w:pPr>
            <w:r>
              <w:t>18</w:t>
            </w:r>
            <w:sdt>
              <w:sdtPr>
                <w:id w:val="117575775"/>
                <w:placeholder>
                  <w:docPart w:val="B1EFEE23912E4A1D98A601F64A334E4F"/>
                </w:placeholder>
                <w15:appearance w15:val="hidden"/>
              </w:sdtPr>
              <w:sdtEndPr/>
              <w:sdtContent>
                <w:r>
                  <w:t>h</w:t>
                </w:r>
              </w:sdtContent>
            </w:sdt>
            <w:r w:rsidR="00AA45B8" w:rsidRPr="00D26EB2">
              <w:rPr>
                <w:lang w:bidi="pt-BR"/>
              </w:rPr>
              <w:t xml:space="preserve"> </w:t>
            </w:r>
          </w:p>
        </w:tc>
      </w:tr>
      <w:tr w:rsidR="007464DE" w:rsidRPr="00D26EB2" w14:paraId="639B2EBA" w14:textId="77777777" w:rsidTr="00D26EB2">
        <w:trPr>
          <w:trHeight w:val="360"/>
        </w:trPr>
        <w:tc>
          <w:tcPr>
            <w:tcW w:w="3141" w:type="pct"/>
            <w:vMerge/>
          </w:tcPr>
          <w:p w14:paraId="4FFF91FA" w14:textId="77777777" w:rsidR="007464DE" w:rsidRPr="00D26EB2" w:rsidRDefault="007464DE" w:rsidP="007464DE">
            <w:pPr>
              <w:pStyle w:val="Informaesdareunio"/>
            </w:pPr>
          </w:p>
        </w:tc>
        <w:tc>
          <w:tcPr>
            <w:tcW w:w="820" w:type="pct"/>
            <w:shd w:val="clear" w:color="auto" w:fill="auto"/>
          </w:tcPr>
          <w:p w14:paraId="1A900933" w14:textId="6A2E2C63" w:rsidR="007464DE" w:rsidRPr="00D26EB2" w:rsidRDefault="00DF47B4" w:rsidP="002C0E4D">
            <w:pPr>
              <w:pStyle w:val="InformaesdaReunioemNegrito"/>
            </w:pPr>
            <w:r>
              <w:t>PI1</w:t>
            </w:r>
          </w:p>
        </w:tc>
        <w:tc>
          <w:tcPr>
            <w:tcW w:w="1039" w:type="pct"/>
            <w:shd w:val="clear" w:color="auto" w:fill="auto"/>
          </w:tcPr>
          <w:p w14:paraId="22BDBA27" w14:textId="7AA21D0E" w:rsidR="007464DE" w:rsidRPr="00D26EB2" w:rsidRDefault="00AA45B8" w:rsidP="00AA45B8">
            <w:pPr>
              <w:pStyle w:val="Informaesdareunio"/>
            </w:pPr>
            <w:r w:rsidRPr="00D26EB2">
              <w:rPr>
                <w:lang w:bidi="pt-BR"/>
              </w:rPr>
              <w:t xml:space="preserve"> </w:t>
            </w:r>
          </w:p>
        </w:tc>
      </w:tr>
      <w:tr w:rsidR="007464DE" w:rsidRPr="00D26EB2" w14:paraId="4144B589" w14:textId="77777777" w:rsidTr="00D26EB2">
        <w:trPr>
          <w:trHeight w:val="492"/>
        </w:trPr>
        <w:tc>
          <w:tcPr>
            <w:tcW w:w="3141" w:type="pct"/>
            <w:vMerge/>
          </w:tcPr>
          <w:p w14:paraId="535C7720" w14:textId="77777777" w:rsidR="007464DE" w:rsidRPr="00D26EB2" w:rsidRDefault="007464DE" w:rsidP="007464DE">
            <w:pPr>
              <w:pStyle w:val="Informaesdareunio"/>
            </w:pPr>
          </w:p>
        </w:tc>
        <w:tc>
          <w:tcPr>
            <w:tcW w:w="820" w:type="pct"/>
          </w:tcPr>
          <w:p w14:paraId="1D52F380" w14:textId="77777777" w:rsidR="007464DE" w:rsidRPr="00D26EB2" w:rsidRDefault="007464DE" w:rsidP="007464DE">
            <w:pPr>
              <w:pStyle w:val="Informaesdareunio"/>
              <w:rPr>
                <w:color w:val="546421" w:themeColor="accent6" w:themeShade="80"/>
              </w:rPr>
            </w:pPr>
          </w:p>
        </w:tc>
        <w:tc>
          <w:tcPr>
            <w:tcW w:w="1039" w:type="pct"/>
          </w:tcPr>
          <w:p w14:paraId="1254260F" w14:textId="77777777" w:rsidR="007464DE" w:rsidRPr="00D26EB2" w:rsidRDefault="007464DE" w:rsidP="007464DE">
            <w:pPr>
              <w:pStyle w:val="Informaesdareunio"/>
              <w:rPr>
                <w:color w:val="546421" w:themeColor="accent6" w:themeShade="80"/>
              </w:rPr>
            </w:pPr>
          </w:p>
        </w:tc>
      </w:tr>
    </w:tbl>
    <w:p w14:paraId="03F5296E" w14:textId="77777777" w:rsidR="007E7F36" w:rsidRDefault="00CD5068" w:rsidP="00AA45B8">
      <w:pPr>
        <w:pStyle w:val="Subcabealho"/>
        <w:rPr>
          <w:lang w:bidi="pt-BR"/>
        </w:rPr>
      </w:pPr>
      <w:sdt>
        <w:sdtPr>
          <w:id w:val="-2124529540"/>
          <w:placeholder>
            <w:docPart w:val="E5C4C28427794304893E5CD4438A2409"/>
          </w:placeholder>
          <w:showingPlcHdr/>
          <w15:appearance w15:val="hidden"/>
        </w:sdtPr>
        <w:sdtEndPr/>
        <w:sdtContent>
          <w:r w:rsidR="00AA45B8" w:rsidRPr="00D26EB2">
            <w:rPr>
              <w:lang w:bidi="pt-BR"/>
            </w:rPr>
            <w:t>Itens da agenda</w:t>
          </w:r>
        </w:sdtContent>
      </w:sdt>
      <w:r w:rsidR="00AA45B8" w:rsidRPr="00D26EB2">
        <w:rPr>
          <w:lang w:bidi="pt-BR"/>
        </w:rPr>
        <w:t xml:space="preserve"> </w:t>
      </w:r>
    </w:p>
    <w:p w14:paraId="68ECB765" w14:textId="278AB1E9" w:rsidR="006B1CF3" w:rsidRPr="00D26EB2" w:rsidRDefault="006B1CF3" w:rsidP="00AA45B8">
      <w:pPr>
        <w:pStyle w:val="Subcabealho"/>
      </w:pPr>
      <w:r>
        <w:rPr>
          <w:lang w:bidi="pt-BR"/>
        </w:rPr>
        <w:t>Geral</w:t>
      </w:r>
    </w:p>
    <w:p w14:paraId="217238AE" w14:textId="2F8FA2EC" w:rsidR="00DF47B4" w:rsidRDefault="006B1CF3" w:rsidP="006B1CF3">
      <w:pPr>
        <w:pStyle w:val="Numerada"/>
        <w:numPr>
          <w:ilvl w:val="0"/>
          <w:numId w:val="6"/>
        </w:numPr>
      </w:pPr>
      <w:r>
        <w:t>Foi comentar com todos os participantes do grupo sobre as decisões tomadas pelos líderes e terminar de organizar os grupos.</w:t>
      </w:r>
    </w:p>
    <w:p w14:paraId="0E0E45F0" w14:textId="18CDD45A" w:rsidR="00DF47B4" w:rsidRDefault="006B1CF3" w:rsidP="006B1CF3">
      <w:pPr>
        <w:pStyle w:val="Numerada"/>
        <w:numPr>
          <w:ilvl w:val="0"/>
          <w:numId w:val="6"/>
        </w:numPr>
      </w:pPr>
      <w:r>
        <w:t>Fim da sprint redefinido para domingo.</w:t>
      </w:r>
    </w:p>
    <w:p w14:paraId="7548C5F3" w14:textId="7A9CC5FB" w:rsidR="006B1CF3" w:rsidRDefault="006B1CF3" w:rsidP="006B1CF3">
      <w:pPr>
        <w:pStyle w:val="Numerada"/>
        <w:numPr>
          <w:ilvl w:val="0"/>
          <w:numId w:val="6"/>
        </w:numPr>
      </w:pPr>
      <w:r>
        <w:t>Realizar o acompanhamento do andamento das tarefas da sprint atual.</w:t>
      </w:r>
    </w:p>
    <w:p w14:paraId="1C4086B1" w14:textId="54640297" w:rsidR="00DF47B4" w:rsidRDefault="006B1CF3" w:rsidP="006B1CF3">
      <w:pPr>
        <w:pStyle w:val="Numerada"/>
        <w:numPr>
          <w:ilvl w:val="0"/>
          <w:numId w:val="6"/>
        </w:numPr>
      </w:pPr>
      <w:r>
        <w:t>Terminar de fazer a distribuição das tarefas da sprint 1.</w:t>
      </w:r>
    </w:p>
    <w:p w14:paraId="676062BA" w14:textId="0B2DD224" w:rsidR="00DF47B4" w:rsidRDefault="006B1CF3" w:rsidP="006B1CF3">
      <w:pPr>
        <w:pStyle w:val="Numerada"/>
        <w:numPr>
          <w:ilvl w:val="0"/>
          <w:numId w:val="6"/>
        </w:numPr>
      </w:pPr>
      <w:r>
        <w:t>Realizar o planejamento da sprint 2</w:t>
      </w:r>
    </w:p>
    <w:p w14:paraId="3E24520F" w14:textId="6E8AA9E4" w:rsidR="006B1CF3" w:rsidRPr="00D26EB2" w:rsidRDefault="006B1CF3" w:rsidP="006B1CF3">
      <w:pPr>
        <w:pStyle w:val="Subcabealho"/>
      </w:pPr>
      <w:r>
        <w:rPr>
          <w:lang w:bidi="pt-BR"/>
        </w:rPr>
        <w:t>Digital</w:t>
      </w:r>
    </w:p>
    <w:p w14:paraId="190EE2B7" w14:textId="3AA66352" w:rsidR="00133C8A" w:rsidRDefault="006B1CF3" w:rsidP="006B1CF3">
      <w:pPr>
        <w:pStyle w:val="Numerada"/>
        <w:numPr>
          <w:ilvl w:val="0"/>
          <w:numId w:val="8"/>
        </w:numPr>
      </w:pPr>
      <w:r>
        <w:t>Subdividir o grupo de digital, para aumentar a eficiência do grupo.</w:t>
      </w:r>
    </w:p>
    <w:p w14:paraId="7069D631" w14:textId="4AB0FA7B" w:rsidR="006B1CF3" w:rsidRDefault="006B1CF3" w:rsidP="006B1CF3">
      <w:pPr>
        <w:pStyle w:val="Numerada"/>
        <w:numPr>
          <w:ilvl w:val="0"/>
          <w:numId w:val="8"/>
        </w:numPr>
      </w:pPr>
      <w:r>
        <w:t>Discursão sobre como realizar o cálculo de velocidade.</w:t>
      </w:r>
    </w:p>
    <w:p w14:paraId="4FE665FA" w14:textId="05BAC4CB" w:rsidR="006B1CF3" w:rsidRDefault="006B1CF3" w:rsidP="006B1CF3">
      <w:pPr>
        <w:pStyle w:val="Numerada"/>
        <w:numPr>
          <w:ilvl w:val="0"/>
          <w:numId w:val="8"/>
        </w:numPr>
      </w:pPr>
      <w:r>
        <w:t>Discursão sobre como realizar o esboço do percurso.</w:t>
      </w:r>
    </w:p>
    <w:p w14:paraId="6EBFAC52" w14:textId="17E958F6" w:rsidR="006B1CF3" w:rsidRDefault="006B1CF3" w:rsidP="006B1CF3">
      <w:pPr>
        <w:pStyle w:val="Numerada"/>
        <w:numPr>
          <w:ilvl w:val="0"/>
          <w:numId w:val="8"/>
        </w:numPr>
      </w:pPr>
      <w:r>
        <w:t>Pesquisa sobre os componentes necessários.</w:t>
      </w:r>
    </w:p>
    <w:p w14:paraId="71499AA7" w14:textId="77777777" w:rsidR="006B1CF3" w:rsidRDefault="006B1CF3" w:rsidP="006B1CF3">
      <w:pPr>
        <w:pStyle w:val="Numerada"/>
        <w:numPr>
          <w:ilvl w:val="0"/>
          <w:numId w:val="0"/>
        </w:numPr>
        <w:ind w:left="360"/>
      </w:pPr>
    </w:p>
    <w:p w14:paraId="187E8402" w14:textId="77777777" w:rsidR="006B1CF3" w:rsidRDefault="006B1CF3" w:rsidP="006B1CF3">
      <w:pPr>
        <w:pStyle w:val="Subcabealho"/>
        <w:jc w:val="right"/>
        <w:rPr>
          <w:lang w:bidi="pt-BR"/>
        </w:rPr>
      </w:pPr>
    </w:p>
    <w:p w14:paraId="58092830" w14:textId="7468B1EB" w:rsidR="006B1CF3" w:rsidRPr="00D26EB2" w:rsidRDefault="006B1CF3" w:rsidP="006B1CF3">
      <w:pPr>
        <w:pStyle w:val="Subcabealho"/>
      </w:pPr>
      <w:r>
        <w:rPr>
          <w:lang w:bidi="pt-BR"/>
        </w:rPr>
        <w:lastRenderedPageBreak/>
        <w:t>Estrutura</w:t>
      </w:r>
      <w:r w:rsidRPr="00D26EB2">
        <w:rPr>
          <w:noProof/>
          <w:lang w:bidi="pt-BR"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6F7E72E3" wp14:editId="1BC723A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2400" cy="10806430"/>
                <wp:effectExtent l="0" t="0" r="0" b="0"/>
                <wp:wrapNone/>
                <wp:docPr id="177348595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806430"/>
                          <a:chOff x="144780" y="0"/>
                          <a:chExt cx="7772400" cy="10805254"/>
                        </a:xfrm>
                      </wpg:grpSpPr>
                      <wps:wsp>
                        <wps:cNvPr id="631829654" name="Retângulo 631829654"/>
                        <wps:cNvSpPr/>
                        <wps:spPr>
                          <a:xfrm>
                            <a:off x="144780" y="0"/>
                            <a:ext cx="7772400" cy="1073339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305408" name="Retângulo 1107305408"/>
                        <wps:cNvSpPr/>
                        <wps:spPr>
                          <a:xfrm>
                            <a:off x="144780" y="7895366"/>
                            <a:ext cx="7772400" cy="2909888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53FA8E" id="Grupo 2" o:spid="_x0000_s1026" alt="&quot;&quot;" style="position:absolute;margin-left:0;margin-top:0;width:612pt;height:850.9pt;z-index:-251651072;mso-position-horizontal:left;mso-position-horizontal-relative:page;mso-position-vertical:top;mso-position-vertical-relative:page;mso-width-relative:margin;mso-height-relative:margin" coordorigin="1447" coordsize="77724,10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">
                <v:rect id="Retângulo 631829654" o:spid="_x0000_s1027" style="position:absolute;left:1447;width:77724;height:107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" fillcolor="#ecf2da [665]" stroked="f" strokeweight="1pt"/>
                <v:rect id="Retângulo 1107305408" o:spid="_x0000_s1028" style="position:absolute;left:1447;top:78953;width:77724;height:29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" fillcolor="#dae6b6 [1305]" stroked="f" strokeweight="1pt"/>
                <w10:wrap anchorx="page" anchory="page"/>
                <w10:anchorlock/>
              </v:group>
            </w:pict>
          </mc:Fallback>
        </mc:AlternateContent>
      </w:r>
    </w:p>
    <w:p w14:paraId="3A1BD00C" w14:textId="503A9D83" w:rsidR="006B1CF3" w:rsidRDefault="006B1CF3" w:rsidP="006B1CF3">
      <w:pPr>
        <w:pStyle w:val="Numerada"/>
        <w:numPr>
          <w:ilvl w:val="0"/>
          <w:numId w:val="9"/>
        </w:numPr>
      </w:pPr>
      <w:r>
        <w:t>Discursão sobre estrutura responsável pelo movimento do carrinho.</w:t>
      </w:r>
    </w:p>
    <w:p w14:paraId="15AE57B8" w14:textId="0F948662" w:rsidR="006B1CF3" w:rsidRDefault="006B1CF3" w:rsidP="006B1CF3">
      <w:pPr>
        <w:pStyle w:val="Numerada"/>
        <w:numPr>
          <w:ilvl w:val="0"/>
          <w:numId w:val="9"/>
        </w:numPr>
      </w:pPr>
      <w:r>
        <w:t>Discursão sobre o planejamento do chassi e carroceria do carrinho.</w:t>
      </w:r>
    </w:p>
    <w:p w14:paraId="605FC806" w14:textId="70C8CC18" w:rsidR="006B1CF3" w:rsidRDefault="006B1CF3" w:rsidP="006B1CF3">
      <w:pPr>
        <w:pStyle w:val="Numerada"/>
        <w:numPr>
          <w:ilvl w:val="0"/>
          <w:numId w:val="9"/>
        </w:numPr>
      </w:pPr>
      <w:r>
        <w:t>Discursão do material da estrutura.</w:t>
      </w:r>
    </w:p>
    <w:p w14:paraId="67F18922" w14:textId="1196AB34" w:rsidR="006B1CF3" w:rsidRDefault="006B1CF3" w:rsidP="006B1CF3">
      <w:pPr>
        <w:pStyle w:val="Numerada"/>
        <w:numPr>
          <w:ilvl w:val="0"/>
          <w:numId w:val="9"/>
        </w:numPr>
      </w:pPr>
      <w:r>
        <w:t>Discursão sobre o funcionamento da estrutura.</w:t>
      </w:r>
    </w:p>
    <w:p w14:paraId="3497C14C" w14:textId="77777777" w:rsidR="00133C8A" w:rsidRPr="00D26EB2" w:rsidRDefault="00133C8A" w:rsidP="00C3574E">
      <w:pPr>
        <w:pStyle w:val="Numerada"/>
        <w:numPr>
          <w:ilvl w:val="0"/>
          <w:numId w:val="0"/>
        </w:numPr>
        <w:ind w:left="360"/>
      </w:pPr>
    </w:p>
    <w:tbl>
      <w:tblPr>
        <w:tblStyle w:val="Tabelademinutoscomcurvasazuis"/>
        <w:tblW w:w="0" w:type="auto"/>
        <w:tblLook w:val="0620" w:firstRow="1" w:lastRow="0" w:firstColumn="0" w:lastColumn="0" w:noHBand="1" w:noVBand="1"/>
        <w:tblDescription w:val="Tabela de itens de ação, proprietários, prazos e status"/>
      </w:tblPr>
      <w:tblGrid>
        <w:gridCol w:w="4109"/>
        <w:gridCol w:w="2477"/>
        <w:gridCol w:w="1331"/>
        <w:gridCol w:w="1103"/>
      </w:tblGrid>
      <w:tr w:rsidR="00C14316" w:rsidRPr="00D26EB2" w14:paraId="7FF16B95" w14:textId="77777777" w:rsidTr="006E3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tcW w:w="0" w:type="auto"/>
            <w:vAlign w:val="center"/>
          </w:tcPr>
          <w:p w14:paraId="3CDF5A73" w14:textId="5615D4F6" w:rsidR="0087088A" w:rsidRPr="00D26EB2" w:rsidRDefault="00CD5068" w:rsidP="006E335B">
            <w:pPr>
              <w:pStyle w:val="CabealhodaTabela"/>
            </w:pPr>
            <w:sdt>
              <w:sdtPr>
                <w:id w:val="316458873"/>
                <w:placeholder>
                  <w:docPart w:val="E2141DB5BABD49EE9B7AA68FBA3E2A9A"/>
                </w:placeholder>
                <w:showingPlcHdr/>
                <w15:appearance w15:val="hidden"/>
              </w:sdtPr>
              <w:sdtEndPr/>
              <w:sdtContent>
                <w:r w:rsidR="00AA45B8" w:rsidRPr="00D26EB2">
                  <w:rPr>
                    <w:lang w:bidi="pt-BR"/>
                  </w:rPr>
                  <w:t>Itens de ação</w:t>
                </w:r>
              </w:sdtContent>
            </w:sdt>
          </w:p>
        </w:tc>
        <w:tc>
          <w:tcPr>
            <w:tcW w:w="0" w:type="auto"/>
            <w:vAlign w:val="center"/>
          </w:tcPr>
          <w:p w14:paraId="5F9DBF73" w14:textId="77777777" w:rsidR="0087088A" w:rsidRPr="00D26EB2" w:rsidRDefault="00CD5068" w:rsidP="006E335B">
            <w:pPr>
              <w:pStyle w:val="CabealhodaTabela"/>
            </w:pPr>
            <w:sdt>
              <w:sdtPr>
                <w:id w:val="-119918706"/>
                <w:placeholder>
                  <w:docPart w:val="DBDBBF168AC5485ABF1B43BD5DCEF1B9"/>
                </w:placeholder>
                <w:temporary/>
                <w:showingPlcHdr/>
                <w15:appearance w15:val="hidden"/>
              </w:sdtPr>
              <w:sdtEndPr/>
              <w:sdtContent>
                <w:r w:rsidR="00835CA2" w:rsidRPr="00D26EB2">
                  <w:rPr>
                    <w:lang w:bidi="pt-BR"/>
                  </w:rPr>
                  <w:t>Proprietário(s)</w:t>
                </w:r>
              </w:sdtContent>
            </w:sdt>
          </w:p>
        </w:tc>
        <w:tc>
          <w:tcPr>
            <w:tcW w:w="0" w:type="auto"/>
            <w:vAlign w:val="center"/>
          </w:tcPr>
          <w:p w14:paraId="41C6782B" w14:textId="77777777" w:rsidR="0087088A" w:rsidRPr="00D26EB2" w:rsidRDefault="00CD5068" w:rsidP="006E335B">
            <w:pPr>
              <w:pStyle w:val="CabealhodaTabela"/>
            </w:pPr>
            <w:sdt>
              <w:sdtPr>
                <w:id w:val="-848566013"/>
                <w:placeholder>
                  <w:docPart w:val="954026DE68694C07AF34FFE73AC9CDB9"/>
                </w:placeholder>
                <w:temporary/>
                <w:showingPlcHdr/>
                <w15:appearance w15:val="hidden"/>
              </w:sdtPr>
              <w:sdtEndPr/>
              <w:sdtContent>
                <w:r w:rsidR="00835CA2" w:rsidRPr="00D26EB2">
                  <w:rPr>
                    <w:lang w:bidi="pt-BR"/>
                  </w:rPr>
                  <w:t>Prazo</w:t>
                </w:r>
              </w:sdtContent>
            </w:sdt>
          </w:p>
        </w:tc>
        <w:tc>
          <w:tcPr>
            <w:tcW w:w="0" w:type="auto"/>
            <w:vAlign w:val="center"/>
          </w:tcPr>
          <w:p w14:paraId="75FCD7D8" w14:textId="77777777" w:rsidR="0087088A" w:rsidRPr="00D26EB2" w:rsidRDefault="00CD5068" w:rsidP="006E335B">
            <w:pPr>
              <w:pStyle w:val="CabealhodaTabela"/>
            </w:pPr>
            <w:sdt>
              <w:sdtPr>
                <w:id w:val="2046561962"/>
                <w:placeholder>
                  <w:docPart w:val="833AD3CCF149445FB345D232F32283C4"/>
                </w:placeholder>
                <w:temporary/>
                <w:showingPlcHdr/>
                <w15:appearance w15:val="hidden"/>
              </w:sdtPr>
              <w:sdtEndPr/>
              <w:sdtContent>
                <w:r w:rsidR="00835CA2" w:rsidRPr="00D26EB2">
                  <w:rPr>
                    <w:lang w:bidi="pt-BR"/>
                  </w:rPr>
                  <w:t>Status</w:t>
                </w:r>
              </w:sdtContent>
            </w:sdt>
          </w:p>
        </w:tc>
      </w:tr>
      <w:tr w:rsidR="00BB3733" w:rsidRPr="00D26EB2" w14:paraId="5146584A" w14:textId="77777777" w:rsidTr="006E335B">
        <w:trPr>
          <w:trHeight w:val="288"/>
        </w:trPr>
        <w:tc>
          <w:tcPr>
            <w:tcW w:w="0" w:type="auto"/>
            <w:vAlign w:val="center"/>
          </w:tcPr>
          <w:p w14:paraId="6BB9258B" w14:textId="45CA3BD9" w:rsidR="00BB3733" w:rsidRPr="00D26EB2" w:rsidRDefault="00BB3733" w:rsidP="006E335B">
            <w:pPr>
              <w:pStyle w:val="Corpodatabela"/>
            </w:pPr>
            <w:sdt>
              <w:sdtPr>
                <w:id w:val="-628933200"/>
                <w:placeholder>
                  <w:docPart w:val="005A5EBB4CA149C08900614A29D09467"/>
                </w:placeholder>
                <w15:appearance w15:val="hidden"/>
              </w:sdtPr>
              <w:sdtContent>
                <w:r>
                  <w:t>Nome do projeto, formatação e resumo</w:t>
                </w:r>
              </w:sdtContent>
            </w:sdt>
          </w:p>
        </w:tc>
        <w:tc>
          <w:tcPr>
            <w:tcW w:w="0" w:type="auto"/>
            <w:vAlign w:val="center"/>
          </w:tcPr>
          <w:p w14:paraId="38E22D6C" w14:textId="77867D98" w:rsidR="00BB3733" w:rsidRPr="00D26EB2" w:rsidRDefault="00BB3733" w:rsidP="006E335B">
            <w:pPr>
              <w:pStyle w:val="Corpodatabela"/>
            </w:pPr>
            <w:sdt>
              <w:sdtPr>
                <w:id w:val="-1384255547"/>
                <w:placeholder>
                  <w:docPart w:val="A7E82D60EB304ECD914ACE459512D3C6"/>
                </w:placeholder>
                <w15:appearance w15:val="hidden"/>
              </w:sdtPr>
              <w:sdtContent>
                <w:r>
                  <w:t>Mariana</w:t>
                </w:r>
              </w:sdtContent>
            </w:sdt>
          </w:p>
        </w:tc>
        <w:tc>
          <w:tcPr>
            <w:tcW w:w="0" w:type="auto"/>
            <w:vAlign w:val="center"/>
          </w:tcPr>
          <w:p w14:paraId="57F55FAD" w14:textId="3467E33B" w:rsidR="00BB3733" w:rsidRPr="00D26EB2" w:rsidRDefault="00BB3733" w:rsidP="006E335B">
            <w:pPr>
              <w:pStyle w:val="Corpodatabela"/>
            </w:pPr>
            <w:sdt>
              <w:sdtPr>
                <w:id w:val="-388497867"/>
                <w:placeholder>
                  <w:docPart w:val="39BF2325442541A2AC71C24CC2E3BC18"/>
                </w:placeholder>
                <w15:appearance w15:val="hidden"/>
              </w:sdtPr>
              <w:sdtContent>
                <w:r>
                  <w:t>21/04/2024</w:t>
                </w:r>
              </w:sdtContent>
            </w:sdt>
          </w:p>
        </w:tc>
        <w:tc>
          <w:tcPr>
            <w:tcW w:w="0" w:type="auto"/>
            <w:vAlign w:val="center"/>
          </w:tcPr>
          <w:p w14:paraId="7B6448B6" w14:textId="023341CE" w:rsidR="00BB3733" w:rsidRPr="00D26EB2" w:rsidRDefault="00BB3733" w:rsidP="006E335B">
            <w:pPr>
              <w:pStyle w:val="Corpodatabela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</w:tr>
      <w:tr w:rsidR="00BB3733" w:rsidRPr="00D26EB2" w14:paraId="03804FCC" w14:textId="77777777" w:rsidTr="006E335B">
        <w:trPr>
          <w:trHeight w:val="288"/>
        </w:trPr>
        <w:tc>
          <w:tcPr>
            <w:tcW w:w="0" w:type="auto"/>
            <w:vAlign w:val="center"/>
          </w:tcPr>
          <w:p w14:paraId="12B5F790" w14:textId="06BCD3E0" w:rsidR="00BB3733" w:rsidRPr="00D26EB2" w:rsidRDefault="00BB3733" w:rsidP="006E335B">
            <w:pPr>
              <w:pStyle w:val="Corpodatabela"/>
            </w:pPr>
            <w:r>
              <w:t>Introdução</w:t>
            </w:r>
          </w:p>
        </w:tc>
        <w:tc>
          <w:tcPr>
            <w:tcW w:w="0" w:type="auto"/>
            <w:vAlign w:val="center"/>
          </w:tcPr>
          <w:p w14:paraId="69E6F945" w14:textId="78F48FF7" w:rsidR="00BB3733" w:rsidRPr="00D26EB2" w:rsidRDefault="00BB3733" w:rsidP="006E335B">
            <w:pPr>
              <w:pStyle w:val="Corpodatabela"/>
            </w:pPr>
            <w:r>
              <w:t>João Lucas</w:t>
            </w:r>
          </w:p>
        </w:tc>
        <w:tc>
          <w:tcPr>
            <w:tcW w:w="0" w:type="auto"/>
            <w:vAlign w:val="center"/>
          </w:tcPr>
          <w:p w14:paraId="5CF5C17A" w14:textId="784E6662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5B0C575C" w14:textId="457D521F" w:rsidR="00BB3733" w:rsidRPr="00D26EB2" w:rsidRDefault="00BB3733" w:rsidP="006E335B">
            <w:pPr>
              <w:pStyle w:val="Corpodatabela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</w:tr>
      <w:tr w:rsidR="00BB3733" w:rsidRPr="00D26EB2" w14:paraId="39185F08" w14:textId="77777777" w:rsidTr="006E335B">
        <w:trPr>
          <w:trHeight w:val="288"/>
        </w:trPr>
        <w:tc>
          <w:tcPr>
            <w:tcW w:w="0" w:type="auto"/>
            <w:vAlign w:val="center"/>
          </w:tcPr>
          <w:p w14:paraId="6C8203BF" w14:textId="0A70F5EB" w:rsidR="00BB3733" w:rsidRPr="00D26EB2" w:rsidRDefault="00BB3733" w:rsidP="006E335B">
            <w:pPr>
              <w:pStyle w:val="Corpodatabela"/>
            </w:pPr>
            <w:r>
              <w:t>Orçamento</w:t>
            </w:r>
          </w:p>
        </w:tc>
        <w:tc>
          <w:tcPr>
            <w:tcW w:w="0" w:type="auto"/>
            <w:vAlign w:val="center"/>
          </w:tcPr>
          <w:p w14:paraId="52D6B0E5" w14:textId="00D63CCA" w:rsidR="00BB3733" w:rsidRPr="00D26EB2" w:rsidRDefault="00BB3733" w:rsidP="006E335B">
            <w:pPr>
              <w:pStyle w:val="Corpodatabela"/>
            </w:pPr>
            <w:sdt>
              <w:sdtPr>
                <w:id w:val="171999293"/>
                <w:placeholder>
                  <w:docPart w:val="D346AE4D12BD49AD80C41DF6984425DA"/>
                </w:placeholder>
                <w15:appearance w15:val="hidden"/>
              </w:sdtPr>
              <w:sdtContent>
                <w:r>
                  <w:t>Mariana</w:t>
                </w:r>
              </w:sdtContent>
            </w:sdt>
          </w:p>
        </w:tc>
        <w:tc>
          <w:tcPr>
            <w:tcW w:w="0" w:type="auto"/>
            <w:vAlign w:val="center"/>
          </w:tcPr>
          <w:p w14:paraId="114D1A6F" w14:textId="124288BE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55FBD49D" w14:textId="4CC4CB50" w:rsidR="00BB3733" w:rsidRPr="00D26EB2" w:rsidRDefault="00BB3733" w:rsidP="006E335B">
            <w:pPr>
              <w:pStyle w:val="Corpodatabela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</w:tr>
      <w:tr w:rsidR="00BB3733" w:rsidRPr="00D26EB2" w14:paraId="7263DF91" w14:textId="77777777" w:rsidTr="006E335B">
        <w:trPr>
          <w:trHeight w:val="288"/>
        </w:trPr>
        <w:tc>
          <w:tcPr>
            <w:tcW w:w="0" w:type="auto"/>
            <w:vAlign w:val="center"/>
          </w:tcPr>
          <w:p w14:paraId="77028122" w14:textId="4A737C59" w:rsidR="00BB3733" w:rsidRPr="00D26EB2" w:rsidRDefault="00BB3733" w:rsidP="006E335B">
            <w:pPr>
              <w:pStyle w:val="Corpodatabela"/>
            </w:pPr>
            <w:r>
              <w:t>SMART digital</w:t>
            </w:r>
          </w:p>
        </w:tc>
        <w:tc>
          <w:tcPr>
            <w:tcW w:w="0" w:type="auto"/>
            <w:vAlign w:val="center"/>
          </w:tcPr>
          <w:p w14:paraId="3620DD47" w14:textId="5104E667" w:rsidR="00BB3733" w:rsidRPr="00D26EB2" w:rsidRDefault="00BB3733" w:rsidP="006E335B">
            <w:pPr>
              <w:pStyle w:val="Corpodatabela"/>
            </w:pPr>
            <w:r>
              <w:t>Time Digital</w:t>
            </w:r>
          </w:p>
        </w:tc>
        <w:tc>
          <w:tcPr>
            <w:tcW w:w="0" w:type="auto"/>
            <w:vAlign w:val="center"/>
          </w:tcPr>
          <w:p w14:paraId="25D5C43C" w14:textId="3E414362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14D60AAA" w14:textId="254341BF" w:rsidR="00BB3733" w:rsidRPr="00D26EB2" w:rsidRDefault="00BB3733" w:rsidP="006E335B">
            <w:pPr>
              <w:pStyle w:val="Corpodatabela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</w:tr>
      <w:tr w:rsidR="00BB3733" w:rsidRPr="00D26EB2" w14:paraId="3C164332" w14:textId="77777777" w:rsidTr="006E335B">
        <w:trPr>
          <w:trHeight w:val="288"/>
        </w:trPr>
        <w:tc>
          <w:tcPr>
            <w:tcW w:w="0" w:type="auto"/>
            <w:vAlign w:val="center"/>
          </w:tcPr>
          <w:p w14:paraId="7C84A646" w14:textId="26ECE7C7" w:rsidR="00BB3733" w:rsidRPr="00D26EB2" w:rsidRDefault="00BB3733" w:rsidP="006E335B">
            <w:pPr>
              <w:pStyle w:val="Corpodatabela"/>
            </w:pPr>
            <w:r>
              <w:t>Pesquisar como coletar dados de Velocidade instantânea, Aceleração instantânea e Tempo de percurso</w:t>
            </w:r>
          </w:p>
        </w:tc>
        <w:tc>
          <w:tcPr>
            <w:tcW w:w="0" w:type="auto"/>
            <w:vAlign w:val="center"/>
          </w:tcPr>
          <w:p w14:paraId="07EBBB27" w14:textId="3D4A49BA" w:rsidR="00BB3733" w:rsidRPr="00D26EB2" w:rsidRDefault="00BB3733" w:rsidP="00CD5068">
            <w:pPr>
              <w:pStyle w:val="Corpodatabela"/>
            </w:pPr>
            <w:r>
              <w:t>Guilherme</w:t>
            </w:r>
            <w:r w:rsidR="00CD5068">
              <w:t xml:space="preserve">, </w:t>
            </w:r>
            <w:r>
              <w:t>Isaac</w:t>
            </w:r>
            <w:r w:rsidR="00CD5068">
              <w:t xml:space="preserve">, </w:t>
            </w:r>
            <w:r>
              <w:t>João Paulo</w:t>
            </w:r>
          </w:p>
        </w:tc>
        <w:tc>
          <w:tcPr>
            <w:tcW w:w="0" w:type="auto"/>
            <w:vAlign w:val="center"/>
          </w:tcPr>
          <w:p w14:paraId="7977740C" w14:textId="74C4AAE8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76ABE8FE" w14:textId="0582F319" w:rsidR="00BB3733" w:rsidRPr="00D26EB2" w:rsidRDefault="00BB3733" w:rsidP="006E335B">
            <w:pPr>
              <w:pStyle w:val="Corpodatabela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</w:tr>
      <w:tr w:rsidR="00BB3733" w:rsidRPr="00D26EB2" w14:paraId="0D794DDF" w14:textId="77777777" w:rsidTr="006E335B">
        <w:trPr>
          <w:trHeight w:val="288"/>
        </w:trPr>
        <w:tc>
          <w:tcPr>
            <w:tcW w:w="0" w:type="auto"/>
            <w:vAlign w:val="center"/>
          </w:tcPr>
          <w:p w14:paraId="3FCF2DDC" w14:textId="23B023C1" w:rsidR="00BB3733" w:rsidRDefault="00BB3733" w:rsidP="006E335B">
            <w:pPr>
              <w:pStyle w:val="Corpodatabela"/>
            </w:pPr>
            <w:r>
              <w:t>Esteira - Conceitual &amp; Desenho</w:t>
            </w:r>
          </w:p>
        </w:tc>
        <w:tc>
          <w:tcPr>
            <w:tcW w:w="0" w:type="auto"/>
            <w:vAlign w:val="center"/>
          </w:tcPr>
          <w:p w14:paraId="0A1F2C6A" w14:textId="771F326B" w:rsidR="00BB3733" w:rsidRPr="00D26EB2" w:rsidRDefault="00BB3733" w:rsidP="006E335B">
            <w:pPr>
              <w:pStyle w:val="Corpodatabela"/>
            </w:pPr>
            <w:r>
              <w:t>Muniz</w:t>
            </w:r>
          </w:p>
        </w:tc>
        <w:tc>
          <w:tcPr>
            <w:tcW w:w="0" w:type="auto"/>
            <w:vAlign w:val="center"/>
          </w:tcPr>
          <w:p w14:paraId="68F789AA" w14:textId="1CAA166E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7B693092" w14:textId="357E57B3" w:rsidR="00BB3733" w:rsidRPr="00D26EB2" w:rsidRDefault="00BB3733" w:rsidP="006E335B">
            <w:pPr>
              <w:pStyle w:val="Corpodatabela"/>
            </w:pPr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</w:tr>
      <w:tr w:rsidR="00BB3733" w:rsidRPr="00D26EB2" w14:paraId="3B3417A6" w14:textId="77777777" w:rsidTr="006E335B">
        <w:trPr>
          <w:trHeight w:val="288"/>
        </w:trPr>
        <w:tc>
          <w:tcPr>
            <w:tcW w:w="0" w:type="auto"/>
            <w:vAlign w:val="center"/>
          </w:tcPr>
          <w:p w14:paraId="01AD2F2B" w14:textId="70ED4B51" w:rsidR="00BB3733" w:rsidRDefault="00BB3733" w:rsidP="006E335B">
            <w:pPr>
              <w:pStyle w:val="Corpodatabela"/>
            </w:pPr>
            <w:r>
              <w:t>Estrutura geral</w:t>
            </w:r>
          </w:p>
        </w:tc>
        <w:tc>
          <w:tcPr>
            <w:tcW w:w="0" w:type="auto"/>
            <w:vAlign w:val="center"/>
          </w:tcPr>
          <w:p w14:paraId="6BF73F36" w14:textId="4380CEE0" w:rsidR="00BB3733" w:rsidRPr="00D26EB2" w:rsidRDefault="00BB3733" w:rsidP="006E335B">
            <w:pPr>
              <w:pStyle w:val="Corpodatabela"/>
            </w:pPr>
            <w:r>
              <w:t>Arthur</w:t>
            </w:r>
          </w:p>
        </w:tc>
        <w:tc>
          <w:tcPr>
            <w:tcW w:w="0" w:type="auto"/>
            <w:vAlign w:val="center"/>
          </w:tcPr>
          <w:p w14:paraId="0740FC79" w14:textId="1803FA03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6322701E" w14:textId="22D6B6EA" w:rsidR="00BB3733" w:rsidRPr="00D26EB2" w:rsidRDefault="00BB3733" w:rsidP="006E335B">
            <w:pPr>
              <w:pStyle w:val="Corpodatabela"/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</w:tr>
      <w:tr w:rsidR="00BB3733" w:rsidRPr="00D26EB2" w14:paraId="17E6DA5D" w14:textId="77777777" w:rsidTr="006E335B">
        <w:trPr>
          <w:trHeight w:val="288"/>
        </w:trPr>
        <w:tc>
          <w:tcPr>
            <w:tcW w:w="0" w:type="auto"/>
            <w:vAlign w:val="center"/>
          </w:tcPr>
          <w:p w14:paraId="587C1298" w14:textId="1E01F91D" w:rsidR="00BB3733" w:rsidRDefault="00BB3733" w:rsidP="006E335B">
            <w:pPr>
              <w:pStyle w:val="Corpodatabela"/>
            </w:pPr>
            <w:r>
              <w:t>gaiola do ovo</w:t>
            </w:r>
          </w:p>
        </w:tc>
        <w:tc>
          <w:tcPr>
            <w:tcW w:w="0" w:type="auto"/>
            <w:vAlign w:val="center"/>
          </w:tcPr>
          <w:p w14:paraId="2AE24283" w14:textId="3CCE776B" w:rsidR="00BB3733" w:rsidRPr="00D26EB2" w:rsidRDefault="00BB3733" w:rsidP="006E335B">
            <w:pPr>
              <w:pStyle w:val="Corpodatabela"/>
            </w:pPr>
            <w:r>
              <w:t>Matheus</w:t>
            </w:r>
          </w:p>
        </w:tc>
        <w:tc>
          <w:tcPr>
            <w:tcW w:w="0" w:type="auto"/>
            <w:vAlign w:val="center"/>
          </w:tcPr>
          <w:p w14:paraId="451E67A4" w14:textId="214D8CA8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3A7AE66E" w14:textId="6E7D760D" w:rsidR="00BB3733" w:rsidRPr="00D26EB2" w:rsidRDefault="00BB3733" w:rsidP="006E335B">
            <w:pPr>
              <w:pStyle w:val="Corpodatabela"/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</w:tr>
      <w:tr w:rsidR="00BB3733" w:rsidRPr="00D26EB2" w14:paraId="4D6877A7" w14:textId="77777777" w:rsidTr="006E335B">
        <w:trPr>
          <w:trHeight w:val="288"/>
        </w:trPr>
        <w:tc>
          <w:tcPr>
            <w:tcW w:w="0" w:type="auto"/>
            <w:vAlign w:val="center"/>
          </w:tcPr>
          <w:p w14:paraId="0E53D171" w14:textId="1F5F18DD" w:rsidR="00BB3733" w:rsidRDefault="00BB3733" w:rsidP="006E335B">
            <w:pPr>
              <w:pStyle w:val="Corpodatabela"/>
            </w:pPr>
            <w:r>
              <w:t xml:space="preserve">estudo </w:t>
            </w:r>
            <w:proofErr w:type="spellStart"/>
            <w:r>
              <w:t>catia</w:t>
            </w:r>
            <w:proofErr w:type="spellEnd"/>
          </w:p>
        </w:tc>
        <w:tc>
          <w:tcPr>
            <w:tcW w:w="0" w:type="auto"/>
            <w:vAlign w:val="center"/>
          </w:tcPr>
          <w:p w14:paraId="4096A39C" w14:textId="207667CD" w:rsidR="00BB3733" w:rsidRPr="00D26EB2" w:rsidRDefault="00BB3733" w:rsidP="006E335B">
            <w:pPr>
              <w:pStyle w:val="Corpodatabela"/>
            </w:pPr>
            <w:proofErr w:type="spellStart"/>
            <w:r>
              <w:t>Storch</w:t>
            </w:r>
            <w:proofErr w:type="spellEnd"/>
          </w:p>
        </w:tc>
        <w:tc>
          <w:tcPr>
            <w:tcW w:w="0" w:type="auto"/>
            <w:vAlign w:val="center"/>
          </w:tcPr>
          <w:p w14:paraId="6E0F5D0E" w14:textId="4A4CA04D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5E71C391" w14:textId="2D7D8FB0" w:rsidR="00BB3733" w:rsidRPr="00D26EB2" w:rsidRDefault="00BB3733" w:rsidP="006E335B">
            <w:pPr>
              <w:pStyle w:val="Corpodatabela"/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</w:tr>
      <w:tr w:rsidR="00BB3733" w:rsidRPr="00D26EB2" w14:paraId="1E6AC50E" w14:textId="77777777" w:rsidTr="006E335B">
        <w:trPr>
          <w:trHeight w:val="288"/>
        </w:trPr>
        <w:tc>
          <w:tcPr>
            <w:tcW w:w="0" w:type="auto"/>
            <w:vAlign w:val="center"/>
          </w:tcPr>
          <w:p w14:paraId="3BC323AD" w14:textId="308BCE45" w:rsidR="00BB3733" w:rsidRDefault="00BB3733" w:rsidP="006E335B">
            <w:pPr>
              <w:pStyle w:val="Corpodatabela"/>
            </w:pPr>
            <w:r>
              <w:t>Pesquisar como coletar dados da Trajetória percorrida</w:t>
            </w:r>
          </w:p>
        </w:tc>
        <w:tc>
          <w:tcPr>
            <w:tcW w:w="0" w:type="auto"/>
            <w:vAlign w:val="center"/>
          </w:tcPr>
          <w:p w14:paraId="483C6DCD" w14:textId="7A82E2E9" w:rsidR="00BB3733" w:rsidRPr="00D26EB2" w:rsidRDefault="00BB3733" w:rsidP="00CD5068">
            <w:pPr>
              <w:pStyle w:val="Corpodatabela"/>
            </w:pPr>
            <w:proofErr w:type="spellStart"/>
            <w:r>
              <w:t>Abritta</w:t>
            </w:r>
            <w:proofErr w:type="spellEnd"/>
            <w:r w:rsidR="00CD5068">
              <w:t xml:space="preserve">, </w:t>
            </w:r>
            <w:r>
              <w:t>Ana Julia</w:t>
            </w:r>
            <w:r w:rsidR="00CD5068">
              <w:t xml:space="preserve">, </w:t>
            </w:r>
            <w:r>
              <w:t>Gabriel</w:t>
            </w:r>
            <w:r w:rsidR="00CD5068">
              <w:t xml:space="preserve">, </w:t>
            </w:r>
            <w:r>
              <w:t>Luan</w:t>
            </w:r>
            <w:r w:rsidR="00CD5068">
              <w:t xml:space="preserve">, </w:t>
            </w:r>
            <w:r>
              <w:t>Sabrina</w:t>
            </w:r>
          </w:p>
        </w:tc>
        <w:tc>
          <w:tcPr>
            <w:tcW w:w="0" w:type="auto"/>
            <w:vAlign w:val="center"/>
          </w:tcPr>
          <w:p w14:paraId="514D3607" w14:textId="4F80435F" w:rsidR="00BB3733" w:rsidRPr="00D26EB2" w:rsidRDefault="00BB3733" w:rsidP="006E335B">
            <w:pPr>
              <w:pStyle w:val="Corpodatabela"/>
            </w:pPr>
            <w:r>
              <w:t>21/04/2024</w:t>
            </w:r>
          </w:p>
        </w:tc>
        <w:tc>
          <w:tcPr>
            <w:tcW w:w="0" w:type="auto"/>
            <w:vAlign w:val="center"/>
          </w:tcPr>
          <w:p w14:paraId="1A1E7B3E" w14:textId="2DE556E3" w:rsidR="00BB3733" w:rsidRPr="00D26EB2" w:rsidRDefault="00BB3733" w:rsidP="006E335B">
            <w:pPr>
              <w:pStyle w:val="Corpodatabela"/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</w:tr>
    </w:tbl>
    <w:p w14:paraId="3D1CB6CC" w14:textId="77777777" w:rsidR="00A66B18" w:rsidRPr="00D26EB2" w:rsidRDefault="00A66B18" w:rsidP="006B1CF3"/>
    <w:sectPr w:rsidR="00A66B18" w:rsidRPr="00D26EB2" w:rsidSect="000D5D9A"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40706" w14:textId="77777777" w:rsidR="00DF47B4" w:rsidRDefault="00DF47B4" w:rsidP="00A66B18">
      <w:pPr>
        <w:spacing w:before="0" w:after="0"/>
      </w:pPr>
      <w:r>
        <w:separator/>
      </w:r>
    </w:p>
  </w:endnote>
  <w:endnote w:type="continuationSeparator" w:id="0">
    <w:p w14:paraId="33F92E09" w14:textId="77777777" w:rsidR="00DF47B4" w:rsidRDefault="00DF47B4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013E4" w14:textId="77777777" w:rsidR="00DF47B4" w:rsidRDefault="00DF47B4" w:rsidP="00A66B18">
      <w:pPr>
        <w:spacing w:before="0" w:after="0"/>
      </w:pPr>
      <w:r>
        <w:separator/>
      </w:r>
    </w:p>
  </w:footnote>
  <w:footnote w:type="continuationSeparator" w:id="0">
    <w:p w14:paraId="29C3FF69" w14:textId="77777777" w:rsidR="00DF47B4" w:rsidRDefault="00DF47B4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A720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F4168A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F10797D"/>
    <w:multiLevelType w:val="hybridMultilevel"/>
    <w:tmpl w:val="17F0A338"/>
    <w:lvl w:ilvl="0" w:tplc="B0149C2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9522AD"/>
    <w:multiLevelType w:val="multilevel"/>
    <w:tmpl w:val="99ACC560"/>
    <w:lvl w:ilvl="0">
      <w:start w:val="1"/>
      <w:numFmt w:val="decimal"/>
      <w:pStyle w:val="Numerada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pStyle w:val="Numerada2"/>
      <w:lvlText w:val="%2.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603485C"/>
    <w:multiLevelType w:val="hybridMultilevel"/>
    <w:tmpl w:val="60E829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D2C18"/>
    <w:multiLevelType w:val="hybridMultilevel"/>
    <w:tmpl w:val="A6408B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A5554"/>
    <w:multiLevelType w:val="hybridMultilevel"/>
    <w:tmpl w:val="96FA96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52F0A"/>
    <w:multiLevelType w:val="hybridMultilevel"/>
    <w:tmpl w:val="ACEA2E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65123D"/>
    <w:multiLevelType w:val="hybridMultilevel"/>
    <w:tmpl w:val="C106899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2053829">
    <w:abstractNumId w:val="1"/>
  </w:num>
  <w:num w:numId="2" w16cid:durableId="1994019500">
    <w:abstractNumId w:val="0"/>
  </w:num>
  <w:num w:numId="3" w16cid:durableId="1410736062">
    <w:abstractNumId w:val="3"/>
  </w:num>
  <w:num w:numId="4" w16cid:durableId="994577037">
    <w:abstractNumId w:val="2"/>
  </w:num>
  <w:num w:numId="5" w16cid:durableId="510415266">
    <w:abstractNumId w:val="8"/>
  </w:num>
  <w:num w:numId="6" w16cid:durableId="1036391799">
    <w:abstractNumId w:val="5"/>
  </w:num>
  <w:num w:numId="7" w16cid:durableId="1099906256">
    <w:abstractNumId w:val="7"/>
  </w:num>
  <w:num w:numId="8" w16cid:durableId="215050681">
    <w:abstractNumId w:val="4"/>
  </w:num>
  <w:num w:numId="9" w16cid:durableId="1542667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B4"/>
    <w:rsid w:val="00007033"/>
    <w:rsid w:val="00012B8C"/>
    <w:rsid w:val="00067D58"/>
    <w:rsid w:val="00083BAA"/>
    <w:rsid w:val="000C0F71"/>
    <w:rsid w:val="000C79F9"/>
    <w:rsid w:val="000D1AB2"/>
    <w:rsid w:val="000D5D9A"/>
    <w:rsid w:val="000E3FBF"/>
    <w:rsid w:val="0010680C"/>
    <w:rsid w:val="00133C8A"/>
    <w:rsid w:val="001766D6"/>
    <w:rsid w:val="001D0A89"/>
    <w:rsid w:val="001E2320"/>
    <w:rsid w:val="001F2165"/>
    <w:rsid w:val="00214E28"/>
    <w:rsid w:val="0022179C"/>
    <w:rsid w:val="002C0E4D"/>
    <w:rsid w:val="00352B81"/>
    <w:rsid w:val="003941C9"/>
    <w:rsid w:val="003950AA"/>
    <w:rsid w:val="003A0150"/>
    <w:rsid w:val="003B1A29"/>
    <w:rsid w:val="003B7E67"/>
    <w:rsid w:val="003C5711"/>
    <w:rsid w:val="003E24DF"/>
    <w:rsid w:val="0041428F"/>
    <w:rsid w:val="00421180"/>
    <w:rsid w:val="00424C86"/>
    <w:rsid w:val="004742F3"/>
    <w:rsid w:val="0048461A"/>
    <w:rsid w:val="004A1274"/>
    <w:rsid w:val="004A2B0D"/>
    <w:rsid w:val="0059676D"/>
    <w:rsid w:val="005C2210"/>
    <w:rsid w:val="00615018"/>
    <w:rsid w:val="0062123A"/>
    <w:rsid w:val="00646E75"/>
    <w:rsid w:val="006A3FBB"/>
    <w:rsid w:val="006B1CF3"/>
    <w:rsid w:val="006D6101"/>
    <w:rsid w:val="006E335B"/>
    <w:rsid w:val="006F6F10"/>
    <w:rsid w:val="007464DE"/>
    <w:rsid w:val="00783E79"/>
    <w:rsid w:val="007B5AE8"/>
    <w:rsid w:val="007C15CF"/>
    <w:rsid w:val="007E6992"/>
    <w:rsid w:val="007E7141"/>
    <w:rsid w:val="007E7F36"/>
    <w:rsid w:val="007F5192"/>
    <w:rsid w:val="00835CA2"/>
    <w:rsid w:val="00862033"/>
    <w:rsid w:val="00867824"/>
    <w:rsid w:val="0087088A"/>
    <w:rsid w:val="008A18F0"/>
    <w:rsid w:val="008D2383"/>
    <w:rsid w:val="009421F9"/>
    <w:rsid w:val="009A3ECE"/>
    <w:rsid w:val="009D6E13"/>
    <w:rsid w:val="00A10AB3"/>
    <w:rsid w:val="00A66B18"/>
    <w:rsid w:val="00A6783B"/>
    <w:rsid w:val="00A821C0"/>
    <w:rsid w:val="00A96CF8"/>
    <w:rsid w:val="00AA45B8"/>
    <w:rsid w:val="00AB57A2"/>
    <w:rsid w:val="00AE1388"/>
    <w:rsid w:val="00AF3982"/>
    <w:rsid w:val="00B03A75"/>
    <w:rsid w:val="00B2499C"/>
    <w:rsid w:val="00B30333"/>
    <w:rsid w:val="00B50294"/>
    <w:rsid w:val="00B57D6E"/>
    <w:rsid w:val="00B66325"/>
    <w:rsid w:val="00BB3733"/>
    <w:rsid w:val="00BC24B5"/>
    <w:rsid w:val="00BF0AD9"/>
    <w:rsid w:val="00C14316"/>
    <w:rsid w:val="00C2798A"/>
    <w:rsid w:val="00C3574E"/>
    <w:rsid w:val="00C454A4"/>
    <w:rsid w:val="00C541F7"/>
    <w:rsid w:val="00C6535F"/>
    <w:rsid w:val="00C701F7"/>
    <w:rsid w:val="00C70786"/>
    <w:rsid w:val="00CD5068"/>
    <w:rsid w:val="00D26EB2"/>
    <w:rsid w:val="00D41084"/>
    <w:rsid w:val="00D46235"/>
    <w:rsid w:val="00D50AA8"/>
    <w:rsid w:val="00D664BC"/>
    <w:rsid w:val="00D66593"/>
    <w:rsid w:val="00DE6DA2"/>
    <w:rsid w:val="00DE75C1"/>
    <w:rsid w:val="00DF2D30"/>
    <w:rsid w:val="00DF47B4"/>
    <w:rsid w:val="00E21240"/>
    <w:rsid w:val="00E55D74"/>
    <w:rsid w:val="00E61EEC"/>
    <w:rsid w:val="00E6540C"/>
    <w:rsid w:val="00E81E2A"/>
    <w:rsid w:val="00EA6A6F"/>
    <w:rsid w:val="00EB7785"/>
    <w:rsid w:val="00EC37E4"/>
    <w:rsid w:val="00EC6671"/>
    <w:rsid w:val="00EE0952"/>
    <w:rsid w:val="00F05FDD"/>
    <w:rsid w:val="00F21C43"/>
    <w:rsid w:val="00F85275"/>
    <w:rsid w:val="00F93089"/>
    <w:rsid w:val="00FD78D8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E23C1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>
      <w:pPr>
        <w:spacing w:before="4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D1AB2"/>
    <w:pPr>
      <w:spacing w:after="120"/>
    </w:pPr>
    <w:rPr>
      <w:rFonts w:ascii="Segoe UI" w:eastAsiaTheme="minorHAnsi" w:hAnsi="Segoe UI"/>
      <w:kern w:val="20"/>
      <w:szCs w:val="20"/>
    </w:rPr>
  </w:style>
  <w:style w:type="paragraph" w:styleId="Ttulo1">
    <w:name w:val="heading 1"/>
    <w:basedOn w:val="Normal"/>
    <w:next w:val="Normal"/>
    <w:link w:val="Ttulo1Char"/>
    <w:uiPriority w:val="8"/>
    <w:qFormat/>
    <w:rsid w:val="002C0E4D"/>
    <w:pPr>
      <w:spacing w:before="240" w:after="240"/>
      <w:outlineLvl w:val="0"/>
    </w:pPr>
    <w:rPr>
      <w:rFonts w:ascii="Century Gothic" w:hAnsi="Century Gothic" w:cs="Times New Roman (Body CS)"/>
      <w:b/>
      <w:caps/>
      <w:color w:val="546421" w:themeColor="accent6" w:themeShade="80"/>
      <w:sz w:val="72"/>
    </w:rPr>
  </w:style>
  <w:style w:type="paragraph" w:styleId="Ttulo2">
    <w:name w:val="heading 2"/>
    <w:basedOn w:val="Normal"/>
    <w:next w:val="Normal"/>
    <w:link w:val="Ttulo2Char"/>
    <w:uiPriority w:val="9"/>
    <w:semiHidden/>
    <w:rsid w:val="00C2798A"/>
    <w:pPr>
      <w:keepNext/>
      <w:keepLines/>
      <w:spacing w:before="120"/>
      <w:jc w:val="center"/>
      <w:outlineLvl w:val="1"/>
    </w:pPr>
    <w:rPr>
      <w:rFonts w:asciiTheme="majorHAnsi" w:eastAsiaTheme="majorEastAsia" w:hAnsiTheme="majorHAnsi" w:cstheme="majorBidi"/>
      <w:b/>
      <w:color w:val="17406D" w:themeColor="text2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8"/>
    <w:rsid w:val="002C0E4D"/>
    <w:rPr>
      <w:rFonts w:ascii="Century Gothic" w:eastAsiaTheme="minorHAnsi" w:hAnsi="Century Gothic" w:cs="Times New Roman (Body CS)"/>
      <w:b/>
      <w:caps/>
      <w:color w:val="546421" w:themeColor="accent6" w:themeShade="80"/>
      <w:kern w:val="20"/>
      <w:sz w:val="72"/>
      <w:szCs w:val="20"/>
    </w:rPr>
  </w:style>
  <w:style w:type="paragraph" w:customStyle="1" w:styleId="Destinatrio1">
    <w:name w:val="Destinatário1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udao">
    <w:name w:val="Salutation"/>
    <w:basedOn w:val="Normal"/>
    <w:link w:val="SaudaoChar"/>
    <w:uiPriority w:val="4"/>
    <w:semiHidden/>
    <w:qFormat/>
    <w:rsid w:val="00A66B18"/>
    <w:pPr>
      <w:spacing w:before="720"/>
    </w:pPr>
  </w:style>
  <w:style w:type="character" w:customStyle="1" w:styleId="SaudaoChar">
    <w:name w:val="Saudação Char"/>
    <w:basedOn w:val="Fontepargpadro"/>
    <w:link w:val="Saudao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Encerramento">
    <w:name w:val="Closing"/>
    <w:basedOn w:val="Normal"/>
    <w:next w:val="Assinatura"/>
    <w:link w:val="EncerramentoChar"/>
    <w:uiPriority w:val="6"/>
    <w:semiHidden/>
    <w:qFormat/>
    <w:rsid w:val="00A6783B"/>
    <w:pPr>
      <w:spacing w:before="480" w:after="960"/>
    </w:pPr>
  </w:style>
  <w:style w:type="character" w:customStyle="1" w:styleId="EncerramentoChar">
    <w:name w:val="Encerramento Char"/>
    <w:basedOn w:val="Fontepargpadro"/>
    <w:link w:val="Encerramento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h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har">
    <w:name w:val="Assinatura Char"/>
    <w:basedOn w:val="Fontepargpadro"/>
    <w:link w:val="Assinatura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har"/>
    <w:uiPriority w:val="99"/>
    <w:semiHidden/>
    <w:rsid w:val="003E24DF"/>
    <w:pPr>
      <w:spacing w:after="0"/>
      <w:jc w:val="right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Forte">
    <w:name w:val="Strong"/>
    <w:basedOn w:val="Fontepargpadro"/>
    <w:uiPriority w:val="1"/>
    <w:semiHidden/>
    <w:rsid w:val="003E24DF"/>
    <w:rPr>
      <w:b/>
      <w:bCs/>
    </w:rPr>
  </w:style>
  <w:style w:type="table" w:customStyle="1" w:styleId="Tabelademinutoscomcurvasazuis">
    <w:name w:val="Tabela de minutos com curvas azuis"/>
    <w:basedOn w:val="Tabelanormal"/>
    <w:uiPriority w:val="99"/>
    <w:rsid w:val="00C14316"/>
    <w:pPr>
      <w:spacing w:after="120"/>
    </w:pPr>
    <w:rPr>
      <w:rFonts w:ascii="Segoe UI" w:hAnsi="Segoe UI" w:cs="Times New Roman (Body CS)"/>
    </w:rPr>
    <w:tblPr>
      <w:tblBorders>
        <w:top w:val="single" w:sz="2" w:space="0" w:color="546421" w:themeColor="accent6" w:themeShade="80"/>
        <w:left w:val="single" w:sz="2" w:space="0" w:color="546421" w:themeColor="accent6" w:themeShade="80"/>
        <w:bottom w:val="single" w:sz="2" w:space="0" w:color="546421" w:themeColor="accent6" w:themeShade="80"/>
        <w:right w:val="single" w:sz="2" w:space="0" w:color="546421" w:themeColor="accent6" w:themeShade="80"/>
        <w:insideH w:val="single" w:sz="2" w:space="0" w:color="546421" w:themeColor="accent6" w:themeShade="80"/>
        <w:insideV w:val="single" w:sz="2" w:space="0" w:color="546421" w:themeColor="accent6" w:themeShade="80"/>
      </w:tblBorders>
      <w:tblCellMar>
        <w:left w:w="0" w:type="dxa"/>
      </w:tblCellMar>
    </w:tblPr>
    <w:tcPr>
      <w:shd w:val="clear" w:color="auto" w:fill="ECF2DA" w:themeFill="accent6" w:themeFillTint="33"/>
    </w:tcPr>
    <w:tblStylePr w:type="firstRow">
      <w:pPr>
        <w:wordWrap/>
        <w:spacing w:line="240" w:lineRule="auto"/>
        <w:jc w:val="center"/>
      </w:pPr>
      <w:rPr>
        <w:rFonts w:ascii="Segoe UI" w:hAnsi="Segoe UI"/>
        <w:b/>
        <w:i w:val="0"/>
        <w:caps w:val="0"/>
        <w:smallCaps w:val="0"/>
        <w:color w:val="FFFFFF" w:themeColor="background1"/>
        <w:sz w:val="24"/>
      </w:rPr>
      <w:tblPr/>
      <w:tcPr>
        <w:tcBorders>
          <w:top w:val="single" w:sz="2" w:space="0" w:color="546421" w:themeColor="accent6" w:themeShade="80"/>
          <w:left w:val="single" w:sz="2" w:space="0" w:color="546421" w:themeColor="accent6" w:themeShade="80"/>
          <w:bottom w:val="single" w:sz="2" w:space="0" w:color="546421" w:themeColor="accent6" w:themeShade="80"/>
          <w:right w:val="single" w:sz="2" w:space="0" w:color="546421" w:themeColor="accent6" w:themeShade="80"/>
          <w:insideH w:val="nil"/>
          <w:insideV w:val="nil"/>
          <w:tl2br w:val="nil"/>
          <w:tr2bl w:val="nil"/>
        </w:tcBorders>
        <w:shd w:val="clear" w:color="auto" w:fill="546421" w:themeFill="accent6" w:themeFillShade="80"/>
      </w:tcPr>
    </w:tblStylePr>
  </w:style>
  <w:style w:type="character" w:customStyle="1" w:styleId="Ttulo2Char">
    <w:name w:val="Título 2 Char"/>
    <w:basedOn w:val="Fontepargpadro"/>
    <w:link w:val="Ttulo2"/>
    <w:uiPriority w:val="9"/>
    <w:semiHidden/>
    <w:rsid w:val="00835CA2"/>
    <w:rPr>
      <w:rFonts w:asciiTheme="majorHAnsi" w:eastAsiaTheme="majorEastAsia" w:hAnsiTheme="majorHAnsi" w:cstheme="majorBidi"/>
      <w:b/>
      <w:color w:val="17406D" w:themeColor="text2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TextodoEspaoReservado">
    <w:name w:val="Placeholder Text"/>
    <w:basedOn w:val="Fontepargpadr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h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7E6992"/>
    <w:pPr>
      <w:spacing w:before="0" w:after="64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6992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paragraph" w:customStyle="1" w:styleId="Informaesdareunio">
    <w:name w:val="Informações da reunião"/>
    <w:basedOn w:val="Normal"/>
    <w:qFormat/>
    <w:rsid w:val="00DE75C1"/>
    <w:pPr>
      <w:spacing w:after="0"/>
    </w:pPr>
    <w:rPr>
      <w:color w:val="000000" w:themeColor="text1"/>
    </w:rPr>
  </w:style>
  <w:style w:type="table" w:styleId="Tabelacomgrade">
    <w:name w:val="Table Grid"/>
    <w:basedOn w:val="Tabela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riodasReunies">
    <w:name w:val="Horário das Reuniões"/>
    <w:basedOn w:val="Normal"/>
    <w:semiHidden/>
    <w:qFormat/>
    <w:rsid w:val="007E7F36"/>
    <w:pPr>
      <w:spacing w:before="120" w:after="0"/>
    </w:pPr>
    <w:rPr>
      <w:b/>
    </w:rPr>
  </w:style>
  <w:style w:type="paragraph" w:styleId="Numerada">
    <w:name w:val="List Number"/>
    <w:basedOn w:val="Normal"/>
    <w:uiPriority w:val="99"/>
    <w:qFormat/>
    <w:rsid w:val="008D2383"/>
    <w:pPr>
      <w:numPr>
        <w:numId w:val="3"/>
      </w:numPr>
      <w:spacing w:before="240" w:after="240"/>
    </w:pPr>
  </w:style>
  <w:style w:type="paragraph" w:styleId="Numerada2">
    <w:name w:val="List Number 2"/>
    <w:basedOn w:val="Normal"/>
    <w:uiPriority w:val="99"/>
    <w:semiHidden/>
    <w:rsid w:val="00133C8A"/>
    <w:pPr>
      <w:numPr>
        <w:ilvl w:val="1"/>
        <w:numId w:val="3"/>
      </w:numPr>
      <w:spacing w:after="100"/>
      <w:ind w:left="1440"/>
    </w:pPr>
  </w:style>
  <w:style w:type="paragraph" w:styleId="PargrafodaLista">
    <w:name w:val="List Paragraph"/>
    <w:basedOn w:val="Normal"/>
    <w:uiPriority w:val="34"/>
    <w:semiHidden/>
    <w:rsid w:val="00133C8A"/>
    <w:pPr>
      <w:contextualSpacing/>
    </w:pPr>
  </w:style>
  <w:style w:type="table" w:styleId="TabelaSimples4">
    <w:name w:val="Plain Table 4"/>
    <w:basedOn w:val="Tabelanormal"/>
    <w:uiPriority w:val="44"/>
    <w:rsid w:val="00424C86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ubcabealho">
    <w:name w:val="Subcabeçalho"/>
    <w:basedOn w:val="Numerada"/>
    <w:qFormat/>
    <w:rsid w:val="00AA45B8"/>
    <w:pPr>
      <w:numPr>
        <w:numId w:val="0"/>
      </w:numPr>
      <w:spacing w:before="720" w:after="480"/>
    </w:pPr>
    <w:rPr>
      <w:rFonts w:ascii="Century Gothic" w:hAnsi="Century Gothic"/>
      <w:sz w:val="44"/>
    </w:rPr>
  </w:style>
  <w:style w:type="paragraph" w:customStyle="1" w:styleId="CabealhodaTabela">
    <w:name w:val="Cabeçalho da Tabela"/>
    <w:basedOn w:val="Normal"/>
    <w:qFormat/>
    <w:rsid w:val="00C3574E"/>
    <w:pPr>
      <w:spacing w:before="120"/>
      <w:jc w:val="center"/>
    </w:pPr>
    <w:rPr>
      <w:color w:val="FFFFFF" w:themeColor="background1"/>
    </w:rPr>
  </w:style>
  <w:style w:type="paragraph" w:customStyle="1" w:styleId="Corpodatabela">
    <w:name w:val="Corpo da tabela"/>
    <w:basedOn w:val="Normal"/>
    <w:qFormat/>
    <w:rsid w:val="00C14316"/>
    <w:pPr>
      <w:spacing w:before="120"/>
      <w:jc w:val="center"/>
    </w:pPr>
    <w:rPr>
      <w:rFonts w:cs="Times New Roman (Body CS)"/>
      <w:color w:val="000000" w:themeColor="text1"/>
    </w:rPr>
  </w:style>
  <w:style w:type="paragraph" w:customStyle="1" w:styleId="InformaesdaReunioemNegrito">
    <w:name w:val="Informações da Reunião em Negrito"/>
    <w:basedOn w:val="Informaesdareunio"/>
    <w:qFormat/>
    <w:rsid w:val="002C0E4D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iro\AppData\Roaming\Microsoft\Templates\Ata%20de%20reuni&#227;o%20da%20equip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BD41BB9FAEC4D16BB09934236C736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5DF5BA-4F4A-4B55-8586-00D926019825}"/>
      </w:docPartPr>
      <w:docPartBody>
        <w:p w:rsidR="00F0523C" w:rsidRDefault="00F0523C">
          <w:pPr>
            <w:pStyle w:val="9BD41BB9FAEC4D16BB09934236C73694"/>
          </w:pPr>
          <w:r w:rsidRPr="00D26EB2">
            <w:rPr>
              <w:lang w:bidi="pt-BR"/>
            </w:rPr>
            <w:t>Local:</w:t>
          </w:r>
        </w:p>
      </w:docPartBody>
    </w:docPart>
    <w:docPart>
      <w:docPartPr>
        <w:name w:val="DD95E36A23C14748AEE6993A421DA1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6FD7A4-152D-46DA-974E-03377B4E1B81}"/>
      </w:docPartPr>
      <w:docPartBody>
        <w:p w:rsidR="00F0523C" w:rsidRDefault="00F0523C">
          <w:pPr>
            <w:pStyle w:val="DD95E36A23C14748AEE6993A421DA12F"/>
          </w:pPr>
          <w:r w:rsidRPr="00D26EB2">
            <w:rPr>
              <w:lang w:bidi="pt-BR"/>
            </w:rPr>
            <w:t>Sala de conferências</w:t>
          </w:r>
        </w:p>
      </w:docPartBody>
    </w:docPart>
    <w:docPart>
      <w:docPartPr>
        <w:name w:val="D09ACA9A5D264D5A87DFBD1EAA4CFA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BCFB03-F360-41FA-937F-FD84F5525B15}"/>
      </w:docPartPr>
      <w:docPartBody>
        <w:p w:rsidR="00F0523C" w:rsidRDefault="00F0523C">
          <w:pPr>
            <w:pStyle w:val="D09ACA9A5D264D5A87DFBD1EAA4CFA4E"/>
          </w:pPr>
          <w:r w:rsidRPr="00D26EB2">
            <w:rPr>
              <w:lang w:bidi="pt-BR"/>
            </w:rPr>
            <w:t>Data:</w:t>
          </w:r>
        </w:p>
      </w:docPartBody>
    </w:docPart>
    <w:docPart>
      <w:docPartPr>
        <w:name w:val="0AC37E6E339B4DB1A30A49A244656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F87C07-3021-4250-B0FF-1F519DE1C809}"/>
      </w:docPartPr>
      <w:docPartBody>
        <w:p w:rsidR="00F0523C" w:rsidRDefault="00F0523C">
          <w:pPr>
            <w:pStyle w:val="0AC37E6E339B4DB1A30A49A2446560CA"/>
          </w:pPr>
          <w:r w:rsidRPr="00D26EB2">
            <w:rPr>
              <w:lang w:bidi="pt-BR"/>
            </w:rPr>
            <w:t>09/01/23</w:t>
          </w:r>
        </w:p>
      </w:docPartBody>
    </w:docPart>
    <w:docPart>
      <w:docPartPr>
        <w:name w:val="63CE8DFC786C425AA06C58D478D57A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5113CF-D612-4493-9B2A-9AA6DF2F1EB0}"/>
      </w:docPartPr>
      <w:docPartBody>
        <w:p w:rsidR="00F0523C" w:rsidRDefault="00F0523C">
          <w:pPr>
            <w:pStyle w:val="63CE8DFC786C425AA06C58D478D57AB3"/>
          </w:pPr>
          <w:r w:rsidRPr="00D26EB2">
            <w:rPr>
              <w:lang w:bidi="pt-BR"/>
            </w:rPr>
            <w:t>Hora:</w:t>
          </w:r>
        </w:p>
      </w:docPartBody>
    </w:docPart>
    <w:docPart>
      <w:docPartPr>
        <w:name w:val="B1EFEE23912E4A1D98A601F64A334E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25B324-41E8-4BC5-AB55-4D5FDD7EA19B}"/>
      </w:docPartPr>
      <w:docPartBody>
        <w:p w:rsidR="00F0523C" w:rsidRDefault="00F0523C">
          <w:pPr>
            <w:pStyle w:val="B1EFEE23912E4A1D98A601F64A334E4F"/>
          </w:pPr>
          <w:r w:rsidRPr="00D26EB2">
            <w:rPr>
              <w:lang w:bidi="pt-BR"/>
            </w:rPr>
            <w:t>9h30</w:t>
          </w:r>
        </w:p>
      </w:docPartBody>
    </w:docPart>
    <w:docPart>
      <w:docPartPr>
        <w:name w:val="E5C4C28427794304893E5CD4438A24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38064E-FA98-46C9-B97D-B1508D9C976B}"/>
      </w:docPartPr>
      <w:docPartBody>
        <w:p w:rsidR="00F0523C" w:rsidRDefault="00F0523C">
          <w:pPr>
            <w:pStyle w:val="E5C4C28427794304893E5CD4438A2409"/>
          </w:pPr>
          <w:r w:rsidRPr="00D26EB2">
            <w:rPr>
              <w:lang w:bidi="pt-BR"/>
            </w:rPr>
            <w:t>Itens da agenda</w:t>
          </w:r>
        </w:p>
      </w:docPartBody>
    </w:docPart>
    <w:docPart>
      <w:docPartPr>
        <w:name w:val="E2141DB5BABD49EE9B7AA68FBA3E2A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B4CE1F-0C7A-4A35-91C5-33CF55A008CF}"/>
      </w:docPartPr>
      <w:docPartBody>
        <w:p w:rsidR="00F0523C" w:rsidRDefault="00F0523C">
          <w:pPr>
            <w:pStyle w:val="E2141DB5BABD49EE9B7AA68FBA3E2A9A"/>
          </w:pPr>
          <w:r w:rsidRPr="00D26EB2">
            <w:rPr>
              <w:lang w:bidi="pt-BR"/>
            </w:rPr>
            <w:t>Itens de ação</w:t>
          </w:r>
        </w:p>
      </w:docPartBody>
    </w:docPart>
    <w:docPart>
      <w:docPartPr>
        <w:name w:val="DBDBBF168AC5485ABF1B43BD5DCEF1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840F7E-34B3-40D4-BEB8-184F1628C022}"/>
      </w:docPartPr>
      <w:docPartBody>
        <w:p w:rsidR="00F0523C" w:rsidRDefault="00F0523C">
          <w:pPr>
            <w:pStyle w:val="DBDBBF168AC5485ABF1B43BD5DCEF1B9"/>
          </w:pPr>
          <w:r w:rsidRPr="00D26EB2">
            <w:rPr>
              <w:lang w:bidi="pt-BR"/>
            </w:rPr>
            <w:t>Proprietário(s)</w:t>
          </w:r>
        </w:p>
      </w:docPartBody>
    </w:docPart>
    <w:docPart>
      <w:docPartPr>
        <w:name w:val="954026DE68694C07AF34FFE73AC9CD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34C51D-B770-4F6B-A15C-4088F5147B83}"/>
      </w:docPartPr>
      <w:docPartBody>
        <w:p w:rsidR="00F0523C" w:rsidRDefault="00F0523C">
          <w:pPr>
            <w:pStyle w:val="954026DE68694C07AF34FFE73AC9CDB9"/>
          </w:pPr>
          <w:r w:rsidRPr="00D26EB2">
            <w:rPr>
              <w:lang w:bidi="pt-BR"/>
            </w:rPr>
            <w:t>Prazo</w:t>
          </w:r>
        </w:p>
      </w:docPartBody>
    </w:docPart>
    <w:docPart>
      <w:docPartPr>
        <w:name w:val="833AD3CCF149445FB345D232F32283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4B73F7-CF39-4A5E-9D74-8813D43CDB21}"/>
      </w:docPartPr>
      <w:docPartBody>
        <w:p w:rsidR="00F0523C" w:rsidRDefault="00F0523C">
          <w:pPr>
            <w:pStyle w:val="833AD3CCF149445FB345D232F32283C4"/>
          </w:pPr>
          <w:r w:rsidRPr="00D26EB2">
            <w:rPr>
              <w:lang w:bidi="pt-BR"/>
            </w:rPr>
            <w:t>Status</w:t>
          </w:r>
        </w:p>
      </w:docPartBody>
    </w:docPart>
    <w:docPart>
      <w:docPartPr>
        <w:name w:val="005A5EBB4CA149C08900614A29D094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F2406A-9F06-42EC-89B6-9385FCD4BFB7}"/>
      </w:docPartPr>
      <w:docPartBody>
        <w:p w:rsidR="00F0523C" w:rsidRDefault="00F0523C" w:rsidP="00F0523C">
          <w:pPr>
            <w:pStyle w:val="005A5EBB4CA149C08900614A29D09467"/>
          </w:pPr>
          <w:r w:rsidRPr="00D26EB2">
            <w:rPr>
              <w:lang w:bidi="pt-BR"/>
            </w:rPr>
            <w:t>Indicações do quadro</w:t>
          </w:r>
        </w:p>
      </w:docPartBody>
    </w:docPart>
    <w:docPart>
      <w:docPartPr>
        <w:name w:val="A7E82D60EB304ECD914ACE459512D3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915688-1344-4D18-B309-43EEF07CC0D8}"/>
      </w:docPartPr>
      <w:docPartBody>
        <w:p w:rsidR="00F0523C" w:rsidRDefault="00F0523C" w:rsidP="00F0523C">
          <w:pPr>
            <w:pStyle w:val="A7E82D60EB304ECD914ACE459512D3C6"/>
          </w:pPr>
          <w:r w:rsidRPr="00D26EB2">
            <w:rPr>
              <w:lang w:bidi="pt-BR"/>
            </w:rPr>
            <w:t>Kiana Anderson</w:t>
          </w:r>
        </w:p>
      </w:docPartBody>
    </w:docPart>
    <w:docPart>
      <w:docPartPr>
        <w:name w:val="39BF2325442541A2AC71C24CC2E3BC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4FD947-C0D2-486F-B116-043077AADED7}"/>
      </w:docPartPr>
      <w:docPartBody>
        <w:p w:rsidR="00F0523C" w:rsidRDefault="00F0523C" w:rsidP="00F0523C">
          <w:pPr>
            <w:pStyle w:val="39BF2325442541A2AC71C24CC2E3BC18"/>
          </w:pPr>
          <w:r w:rsidRPr="00D26EB2">
            <w:rPr>
              <w:lang w:bidi="pt-BR"/>
            </w:rPr>
            <w:t>30/01/23</w:t>
          </w:r>
        </w:p>
      </w:docPartBody>
    </w:docPart>
    <w:docPart>
      <w:docPartPr>
        <w:name w:val="D346AE4D12BD49AD80C41DF6984425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48DC3C-4266-4B2A-94D9-45DE84E373BB}"/>
      </w:docPartPr>
      <w:docPartBody>
        <w:p w:rsidR="00F0523C" w:rsidRDefault="00F0523C" w:rsidP="00F0523C">
          <w:pPr>
            <w:pStyle w:val="D346AE4D12BD49AD80C41DF6984425DA"/>
          </w:pPr>
          <w:r w:rsidRPr="00D26EB2">
            <w:rPr>
              <w:lang w:bidi="pt-BR"/>
            </w:rPr>
            <w:t>Kiana Anderson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3C"/>
    <w:rsid w:val="00F0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C7458A2DA5E43D3ABE1CFE0AC4A2DC5">
    <w:name w:val="2C7458A2DA5E43D3ABE1CFE0AC4A2DC5"/>
  </w:style>
  <w:style w:type="paragraph" w:customStyle="1" w:styleId="9BD41BB9FAEC4D16BB09934236C73694">
    <w:name w:val="9BD41BB9FAEC4D16BB09934236C73694"/>
  </w:style>
  <w:style w:type="paragraph" w:customStyle="1" w:styleId="DD95E36A23C14748AEE6993A421DA12F">
    <w:name w:val="DD95E36A23C14748AEE6993A421DA12F"/>
  </w:style>
  <w:style w:type="paragraph" w:customStyle="1" w:styleId="D09ACA9A5D264D5A87DFBD1EAA4CFA4E">
    <w:name w:val="D09ACA9A5D264D5A87DFBD1EAA4CFA4E"/>
  </w:style>
  <w:style w:type="paragraph" w:customStyle="1" w:styleId="0AC37E6E339B4DB1A30A49A2446560CA">
    <w:name w:val="0AC37E6E339B4DB1A30A49A2446560CA"/>
  </w:style>
  <w:style w:type="paragraph" w:customStyle="1" w:styleId="63CE8DFC786C425AA06C58D478D57AB3">
    <w:name w:val="63CE8DFC786C425AA06C58D478D57AB3"/>
  </w:style>
  <w:style w:type="paragraph" w:customStyle="1" w:styleId="B1EFEE23912E4A1D98A601F64A334E4F">
    <w:name w:val="B1EFEE23912E4A1D98A601F64A334E4F"/>
  </w:style>
  <w:style w:type="paragraph" w:customStyle="1" w:styleId="9AAABBC8A35C4B51890EF5C96D04F08D">
    <w:name w:val="9AAABBC8A35C4B51890EF5C96D04F08D"/>
  </w:style>
  <w:style w:type="paragraph" w:customStyle="1" w:styleId="ACC02DFFBA9348C58EAE3FD7E14148AA">
    <w:name w:val="ACC02DFFBA9348C58EAE3FD7E14148AA"/>
  </w:style>
  <w:style w:type="paragraph" w:customStyle="1" w:styleId="E5C4C28427794304893E5CD4438A2409">
    <w:name w:val="E5C4C28427794304893E5CD4438A2409"/>
  </w:style>
  <w:style w:type="paragraph" w:customStyle="1" w:styleId="2E0F6AB7B2BD44EF8BBE6B672BC75E05">
    <w:name w:val="2E0F6AB7B2BD44EF8BBE6B672BC75E05"/>
  </w:style>
  <w:style w:type="paragraph" w:customStyle="1" w:styleId="9E17D387CF3A4D0C8486E1ADE71F24AA">
    <w:name w:val="9E17D387CF3A4D0C8486E1ADE71F24AA"/>
  </w:style>
  <w:style w:type="paragraph" w:customStyle="1" w:styleId="D84957F8D92D40ADA06DFC13675D8521">
    <w:name w:val="D84957F8D92D40ADA06DFC13675D8521"/>
  </w:style>
  <w:style w:type="paragraph" w:customStyle="1" w:styleId="EC4164B197524206AD7365861F5731E4">
    <w:name w:val="EC4164B197524206AD7365861F5731E4"/>
  </w:style>
  <w:style w:type="paragraph" w:customStyle="1" w:styleId="E2141DB5BABD49EE9B7AA68FBA3E2A9A">
    <w:name w:val="E2141DB5BABD49EE9B7AA68FBA3E2A9A"/>
  </w:style>
  <w:style w:type="paragraph" w:customStyle="1" w:styleId="DBDBBF168AC5485ABF1B43BD5DCEF1B9">
    <w:name w:val="DBDBBF168AC5485ABF1B43BD5DCEF1B9"/>
  </w:style>
  <w:style w:type="paragraph" w:customStyle="1" w:styleId="954026DE68694C07AF34FFE73AC9CDB9">
    <w:name w:val="954026DE68694C07AF34FFE73AC9CDB9"/>
  </w:style>
  <w:style w:type="paragraph" w:customStyle="1" w:styleId="833AD3CCF149445FB345D232F32283C4">
    <w:name w:val="833AD3CCF149445FB345D232F32283C4"/>
  </w:style>
  <w:style w:type="paragraph" w:customStyle="1" w:styleId="AB6712A46D43487DBFF5E6330D8BF4F0">
    <w:name w:val="AB6712A46D43487DBFF5E6330D8BF4F0"/>
  </w:style>
  <w:style w:type="paragraph" w:customStyle="1" w:styleId="FA87C37E1E1F4D20838D58834DFF03E6">
    <w:name w:val="FA87C37E1E1F4D20838D58834DFF03E6"/>
  </w:style>
  <w:style w:type="paragraph" w:customStyle="1" w:styleId="12B1CE085E614634BFD2AB6775FA7313">
    <w:name w:val="12B1CE085E614634BFD2AB6775FA7313"/>
  </w:style>
  <w:style w:type="paragraph" w:customStyle="1" w:styleId="FEE58298A9794325AA0DB322330316B8">
    <w:name w:val="FEE58298A9794325AA0DB322330316B8"/>
  </w:style>
  <w:style w:type="paragraph" w:customStyle="1" w:styleId="5585337040444FF483DEAD8CECAAC160">
    <w:name w:val="5585337040444FF483DEAD8CECAAC160"/>
    <w:rsid w:val="00F0523C"/>
  </w:style>
  <w:style w:type="paragraph" w:customStyle="1" w:styleId="F2A18889D8D54A749DF01BE0EDAC0937">
    <w:name w:val="F2A18889D8D54A749DF01BE0EDAC0937"/>
    <w:rsid w:val="00F0523C"/>
  </w:style>
  <w:style w:type="paragraph" w:customStyle="1" w:styleId="F65B58C6E88841E9B47538C4C8C4E285">
    <w:name w:val="F65B58C6E88841E9B47538C4C8C4E285"/>
    <w:rsid w:val="00F0523C"/>
  </w:style>
  <w:style w:type="paragraph" w:customStyle="1" w:styleId="76A9259D40344D22A4E0961414D80939">
    <w:name w:val="76A9259D40344D22A4E0961414D80939"/>
    <w:rsid w:val="00F0523C"/>
  </w:style>
  <w:style w:type="paragraph" w:customStyle="1" w:styleId="5EB3B6DDA6884584BDF454A19A915FE4">
    <w:name w:val="5EB3B6DDA6884584BDF454A19A915FE4"/>
    <w:rsid w:val="00F0523C"/>
  </w:style>
  <w:style w:type="paragraph" w:customStyle="1" w:styleId="005A5EBB4CA149C08900614A29D09467">
    <w:name w:val="005A5EBB4CA149C08900614A29D09467"/>
    <w:rsid w:val="00F0523C"/>
  </w:style>
  <w:style w:type="paragraph" w:customStyle="1" w:styleId="A7E82D60EB304ECD914ACE459512D3C6">
    <w:name w:val="A7E82D60EB304ECD914ACE459512D3C6"/>
    <w:rsid w:val="00F0523C"/>
  </w:style>
  <w:style w:type="paragraph" w:customStyle="1" w:styleId="39BF2325442541A2AC71C24CC2E3BC18">
    <w:name w:val="39BF2325442541A2AC71C24CC2E3BC18"/>
    <w:rsid w:val="00F0523C"/>
  </w:style>
  <w:style w:type="paragraph" w:customStyle="1" w:styleId="D346AE4D12BD49AD80C41DF6984425DA">
    <w:name w:val="D346AE4D12BD49AD80C41DF6984425DA"/>
    <w:rsid w:val="00F052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0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70FB563-6903-4F40-A780-504F4665A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788613-EDFC-427A-8EED-872E311E93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2C22B9-1E41-4C9B-AB8F-083191D5E8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5B275-6028-42AF-A273-A37737C142E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Ata de reunião da equipe</Template>
  <TotalTime>0</TotalTime>
  <Pages>2</Pages>
  <Words>254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2024-04-22T17:13:00Z</dcterms:created>
  <dcterms:modified xsi:type="dcterms:W3CDTF">2024-04-22T18:08:00Z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